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D1681">
      <w:pPr>
        <w:widowControl/>
        <w:autoSpaceDE w:val="0"/>
        <w:autoSpaceDN w:val="0"/>
        <w:spacing w:before="0" w:after="0" w:line="206" w:lineRule="exact"/>
        <w:ind w:left="0" w:right="0"/>
      </w:pPr>
    </w:p>
    <w:tbl>
      <w:tblPr>
        <w:tblStyle w:val="12"/>
        <w:tblpPr w:leftFromText="180" w:rightFromText="180" w:vertAnchor="text" w:tblpX="22" w:tblpY="11"/>
        <w:tblOverlap w:val="never"/>
        <w:tblW w:w="1069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8"/>
        <w:gridCol w:w="5348"/>
      </w:tblGrid>
      <w:tr w14:paraId="136268C1">
        <w:trPr>
          <w:trHeight w:val="1510" w:hRule="exact"/>
        </w:trPr>
        <w:tc>
          <w:tcPr>
            <w:tcW w:w="5348" w:type="dxa"/>
            <w:tcMar>
              <w:left w:w="0" w:type="dxa"/>
              <w:right w:w="0" w:type="dxa"/>
            </w:tcMar>
          </w:tcPr>
          <w:p w14:paraId="2C2515C2">
            <w:pPr>
              <w:widowControl/>
              <w:autoSpaceDE w:val="0"/>
              <w:autoSpaceDN w:val="0"/>
              <w:spacing w:before="0" w:after="0" w:line="240" w:lineRule="auto"/>
              <w:ind w:left="0" w:right="120" w:firstLine="0"/>
              <w:jc w:val="right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page">
                    <wp:posOffset>1346835</wp:posOffset>
                  </wp:positionH>
                  <wp:positionV relativeFrom="page">
                    <wp:posOffset>98425</wp:posOffset>
                  </wp:positionV>
                  <wp:extent cx="500380" cy="654050"/>
                  <wp:effectExtent l="0" t="0" r="13970" b="1270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65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48" w:type="dxa"/>
            <w:tcMar>
              <w:left w:w="0" w:type="dxa"/>
              <w:right w:w="0" w:type="dxa"/>
            </w:tcMar>
          </w:tcPr>
          <w:p w14:paraId="0E7E5DA9">
            <w:pPr>
              <w:widowControl/>
              <w:autoSpaceDE w:val="0"/>
              <w:autoSpaceDN w:val="0"/>
              <w:spacing w:before="146" w:after="0" w:line="276" w:lineRule="exact"/>
              <w:ind w:left="144" w:right="86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>UNIVERSIDADE FEDERAL DA PARAÍBA CENTRO DE CIÊNCIAS HUMANAS SOCIAIS E AGRÁRIAS CAMPUS III – BANANEIRAS – PB    ANEXO I SOLICITAÇÃO DE ({{chk_diarias}}) DIÁRIAS ({{chk_passagens}}) PASSAGENS</w:t>
            </w:r>
          </w:p>
        </w:tc>
      </w:tr>
    </w:tbl>
    <w:p w14:paraId="0137F936">
      <w:pPr>
        <w:widowControl/>
        <w:autoSpaceDE w:val="0"/>
        <w:autoSpaceDN w:val="0"/>
        <w:spacing w:before="232" w:after="2" w:line="354" w:lineRule="exact"/>
        <w:ind w:left="1620" w:right="0" w:firstLine="0"/>
        <w:jc w:val="left"/>
        <w:rPr>
          <w:rFonts w:ascii="CIDFont+F2" w:hAnsi="CIDFont+F2" w:eastAsia="CIDFont+F2"/>
          <w:b/>
          <w:i w:val="0"/>
          <w:color w:val="000000"/>
          <w:sz w:val="32"/>
        </w:rPr>
      </w:pPr>
      <w:r>
        <w:rPr>
          <w:rFonts w:ascii="CIDFont+F2" w:hAnsi="CIDFont+F2" w:eastAsia="CIDFont+F2"/>
          <w:b/>
          <w:i w:val="0"/>
          <w:color w:val="000000"/>
          <w:sz w:val="32"/>
        </w:rPr>
        <w:t>SOLICITAÇÃO DE (</w:t>
      </w:r>
      <w:r>
        <w:rPr>
          <w:rFonts w:hint="default" w:ascii="CIDFont+F2" w:hAnsi="CIDFont+F2" w:eastAsia="CIDFont+F2"/>
          <w:b/>
          <w:i w:val="0"/>
          <w:color w:val="000000"/>
          <w:sz w:val="32"/>
        </w:rPr>
        <w:t>{{chk_diarias}}</w:t>
      </w:r>
      <w:r>
        <w:rPr>
          <w:rFonts w:ascii="CIDFont+F2" w:hAnsi="CIDFont+F2" w:eastAsia="CIDFont+F2"/>
          <w:b/>
          <w:i w:val="0"/>
          <w:color w:val="000000"/>
          <w:sz w:val="32"/>
        </w:rPr>
        <w:t>) DIÁRIAS (</w:t>
      </w:r>
      <w:r>
        <w:rPr>
          <w:rFonts w:hint="default" w:ascii="CIDFont+F2" w:hAnsi="CIDFont+F2" w:eastAsia="CIDFont+F2"/>
          <w:b/>
          <w:i w:val="0"/>
          <w:color w:val="000000"/>
          <w:sz w:val="32"/>
        </w:rPr>
        <w:t>{{chk_passagens}}</w:t>
      </w:r>
      <w:r>
        <w:rPr>
          <w:rFonts w:ascii="CIDFont+F2" w:hAnsi="CIDFont+F2" w:eastAsia="CIDFont+F2"/>
          <w:b/>
          <w:i w:val="0"/>
          <w:color w:val="000000"/>
          <w:sz w:val="32"/>
        </w:rPr>
        <w:t xml:space="preserve">) PASSAGENS </w:t>
      </w:r>
    </w:p>
    <w:tbl>
      <w:tblPr>
        <w:tblStyle w:val="12"/>
        <w:tblW w:w="1069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4"/>
        <w:gridCol w:w="687"/>
        <w:gridCol w:w="1350"/>
        <w:gridCol w:w="313"/>
        <w:gridCol w:w="2120"/>
        <w:gridCol w:w="92"/>
        <w:gridCol w:w="731"/>
        <w:gridCol w:w="1394"/>
        <w:gridCol w:w="1898"/>
      </w:tblGrid>
      <w:tr w14:paraId="125E1199">
        <w:trPr>
          <w:trHeight w:val="3396" w:hRule="exact"/>
        </w:trPr>
        <w:tc>
          <w:tcPr>
            <w:tcW w:w="2801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BE4F0"/>
            <w:tcMar>
              <w:left w:w="0" w:type="dxa"/>
              <w:right w:w="0" w:type="dxa"/>
            </w:tcMar>
          </w:tcPr>
          <w:p w14:paraId="2F5B9AD1">
            <w:pPr>
              <w:widowControl/>
              <w:autoSpaceDE w:val="0"/>
              <w:autoSpaceDN w:val="0"/>
              <w:spacing w:before="748" w:after="0" w:line="310" w:lineRule="exact"/>
              <w:ind w:left="0" w:right="0" w:firstLine="0"/>
              <w:jc w:val="both"/>
              <w:rPr>
                <w:rFonts w:hint="default" w:ascii="Times New Roman Bold" w:hAnsi="Times New Roman Bold" w:eastAsia="CIDFont+F2" w:cs="Times New Roman Bold"/>
                <w:b/>
                <w:bCs/>
                <w:i w:val="0"/>
                <w:color w:val="000000"/>
                <w:sz w:val="28"/>
              </w:rPr>
            </w:pPr>
          </w:p>
          <w:p w14:paraId="6FEA0A8D">
            <w:pPr>
              <w:widowControl/>
              <w:autoSpaceDE w:val="0"/>
              <w:autoSpaceDN w:val="0"/>
              <w:spacing w:before="748" w:after="0" w:line="310" w:lineRule="exact"/>
              <w:ind w:right="0" w:firstLine="140" w:firstLineChars="50"/>
              <w:jc w:val="both"/>
            </w:pPr>
            <w:r>
              <w:rPr>
                <w:rFonts w:hint="default" w:ascii="Times New Roman Bold" w:hAnsi="Times New Roman Bold" w:eastAsia="CIDFont+F2" w:cs="Times New Roman Bold"/>
                <w:b/>
                <w:bCs/>
                <w:i w:val="0"/>
                <w:color w:val="000000"/>
                <w:sz w:val="28"/>
              </w:rPr>
              <w:t>IDENTIFICAÇÃO</w:t>
            </w:r>
          </w:p>
        </w:tc>
        <w:tc>
          <w:tcPr>
            <w:tcW w:w="7898" w:type="dxa"/>
            <w:gridSpan w:val="7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BE4F0"/>
            <w:tcMar>
              <w:left w:w="0" w:type="dxa"/>
              <w:right w:w="0" w:type="dxa"/>
            </w:tcMar>
          </w:tcPr>
          <w:p w14:paraId="7789CFF0">
            <w:pPr>
              <w:widowControl/>
              <w:autoSpaceDE w:val="0"/>
              <w:autoSpaceDN w:val="0"/>
              <w:spacing w:before="0" w:after="0" w:line="260" w:lineRule="exact"/>
              <w:ind w:left="12" w:right="0" w:firstLine="0"/>
              <w:jc w:val="left"/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0"/>
              </w:rPr>
              <w:t xml:space="preserve">({{chk_vinculo_servidor}}) Servidor (Servidor da UFPB ou Servidor Convidado) </w:t>
            </w: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0"/>
              </w:rPr>
              <w:br w:type="textWrapping"/>
            </w: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0"/>
              </w:rPr>
              <w:t xml:space="preserve">({{chk_vinculo_nao_servidor}}) Não Servidor (Colaborador eventual, Dependente) </w:t>
            </w: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0"/>
              </w:rPr>
              <w:br w:type="textWrapping"/>
            </w: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0"/>
              </w:rPr>
              <w:t xml:space="preserve">({{chk_vinculo_sepe}}) SEPE (Servidor de outra esfera de Poder- Estadual, Municipal, Judiciário, Legislativo, Empregado Público) * </w:t>
            </w: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0"/>
              </w:rPr>
              <w:br w:type="textWrapping"/>
            </w: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0"/>
              </w:rPr>
              <w:t xml:space="preserve">({{chk_vinculo_acompanhante_pcd}}) Acompanhante PCD </w:t>
            </w: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0"/>
              </w:rPr>
              <w:br w:type="textWrapping"/>
            </w: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0"/>
              </w:rPr>
              <w:t xml:space="preserve">({{chk_vinculo_outro}}) Outro. Especificar: {{vinculo_outro_especificar}} </w:t>
            </w: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0"/>
              </w:rPr>
              <w:br w:type="textWrapping"/>
            </w: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0"/>
              </w:rPr>
              <w:t xml:space="preserve">*Em caso de SEPE (Servidor de outra esfera de Poder- Estadual, Municipal, Judiciário, Legislativo, Empregado Público) informar: </w:t>
            </w: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0"/>
              </w:rPr>
              <w:br w:type="textWrapping"/>
            </w: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0"/>
              </w:rPr>
              <w:t xml:space="preserve">Recebe Auxílio Transporte ({{chk_auxilio_transporte_sim}}) SIM  ({{chk_auxilio_transporte_nao}}) NÃO   VALOR: {{auxilio_transporte_valor}} </w:t>
            </w:r>
            <w:r>
              <w:rPr>
                <w:rFonts w:ascii="CIDFont+F3" w:hAnsi="CIDFont+F3" w:eastAsia="CIDFont+F3"/>
                <w:b w:val="0"/>
                <w:i w:val="0"/>
                <w:color w:val="000000"/>
                <w:sz w:val="20"/>
              </w:rPr>
              <w:br w:type="textWrapping"/>
            </w:r>
            <w:r>
              <w:rPr>
                <w:rFonts w:ascii="CIDFont+F3" w:hAnsi="CIDFont+F3" w:eastAsia="CIDFont+F3"/>
                <w:b w:val="0"/>
                <w:i w:val="0"/>
                <w:color w:val="000000"/>
                <w:sz w:val="20"/>
              </w:rPr>
              <w:t>Recebe Auxílio Alimentação ({{chk_auxilio_alimentacao_sim}}) SIM  ({{chk_auxilio_alimentacao_nao}}) NÃO  VALOR: {{auxilio_alimentacao_valor}}</w:t>
            </w:r>
          </w:p>
        </w:tc>
      </w:tr>
      <w:tr w14:paraId="33115162">
        <w:trPr>
          <w:trHeight w:val="491" w:hRule="exact"/>
        </w:trPr>
        <w:tc>
          <w:tcPr>
            <w:tcW w:w="4464" w:type="dxa"/>
            <w:gridSpan w:val="4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D8C04AB">
            <w:pPr>
              <w:widowControl/>
              <w:autoSpaceDE w:val="0"/>
              <w:autoSpaceDN w:val="0"/>
              <w:spacing w:before="2" w:after="0" w:line="266" w:lineRule="exact"/>
              <w:ind w:left="12" w:right="0" w:firstLine="0"/>
              <w:jc w:val="left"/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b w:val="0"/>
                <w:i w:val="0"/>
                <w:color w:val="000000"/>
                <w:sz w:val="24"/>
                <w:szCs w:val="24"/>
              </w:rPr>
              <w:t xml:space="preserve">Nome completo: </w:t>
            </w:r>
          </w:p>
        </w:tc>
        <w:tc>
          <w:tcPr>
            <w:tcW w:w="6235" w:type="dxa"/>
            <w:gridSpan w:val="5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F1FF2E3">
            <w:pPr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  <w:t>{{nome_completo}}</w:t>
            </w:r>
          </w:p>
        </w:tc>
      </w:tr>
      <w:tr w14:paraId="401845FF">
        <w:trPr>
          <w:trHeight w:val="449" w:hRule="exact"/>
        </w:trPr>
        <w:tc>
          <w:tcPr>
            <w:tcW w:w="4464" w:type="dxa"/>
            <w:gridSpan w:val="4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E6755B">
            <w:pPr>
              <w:widowControl/>
              <w:autoSpaceDE w:val="0"/>
              <w:autoSpaceDN w:val="0"/>
              <w:spacing w:before="4" w:after="0" w:line="266" w:lineRule="exact"/>
              <w:ind w:left="0" w:right="0" w:firstLine="0"/>
              <w:jc w:val="both"/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b w:val="0"/>
                <w:i w:val="0"/>
                <w:color w:val="000000"/>
                <w:sz w:val="24"/>
                <w:szCs w:val="24"/>
              </w:rPr>
              <w:t>Cargo ou Função que Ocupa:</w:t>
            </w:r>
          </w:p>
        </w:tc>
        <w:tc>
          <w:tcPr>
            <w:tcW w:w="6235" w:type="dxa"/>
            <w:gridSpan w:val="5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CDD40D">
            <w:pPr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  <w:t>{{cargo_funcao}}</w:t>
            </w:r>
          </w:p>
        </w:tc>
      </w:tr>
      <w:tr w14:paraId="741D1A9D">
        <w:trPr>
          <w:trHeight w:val="543" w:hRule="exact"/>
        </w:trPr>
        <w:tc>
          <w:tcPr>
            <w:tcW w:w="4464" w:type="dxa"/>
            <w:gridSpan w:val="4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DF84C29">
            <w:pPr>
              <w:widowControl/>
              <w:autoSpaceDE w:val="0"/>
              <w:autoSpaceDN w:val="0"/>
              <w:spacing w:before="0" w:after="0" w:line="266" w:lineRule="exact"/>
              <w:ind w:left="12" w:right="0" w:firstLine="0"/>
              <w:jc w:val="left"/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b w:val="0"/>
                <w:i w:val="0"/>
                <w:color w:val="000000"/>
                <w:sz w:val="24"/>
                <w:szCs w:val="24"/>
              </w:rPr>
              <w:t>CPF: {{cpf}}</w:t>
            </w:r>
          </w:p>
        </w:tc>
        <w:tc>
          <w:tcPr>
            <w:tcW w:w="6235" w:type="dxa"/>
            <w:gridSpan w:val="5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5D57C6">
            <w:pPr>
              <w:widowControl/>
              <w:autoSpaceDE w:val="0"/>
              <w:autoSpaceDN w:val="0"/>
              <w:spacing w:before="0" w:after="0" w:line="266" w:lineRule="exact"/>
              <w:ind w:left="14" w:right="0" w:firstLine="0"/>
              <w:jc w:val="left"/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b w:val="0"/>
                <w:i w:val="0"/>
                <w:color w:val="000000"/>
                <w:sz w:val="24"/>
                <w:szCs w:val="24"/>
              </w:rPr>
              <w:t xml:space="preserve"> RG: {{rg}}</w:t>
            </w:r>
          </w:p>
        </w:tc>
      </w:tr>
      <w:tr w14:paraId="59DA214C">
        <w:trPr>
          <w:trHeight w:val="914" w:hRule="exact"/>
        </w:trPr>
        <w:tc>
          <w:tcPr>
            <w:tcW w:w="4464" w:type="dxa"/>
            <w:gridSpan w:val="4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09DF0D3">
            <w:pPr>
              <w:widowControl/>
              <w:autoSpaceDE w:val="0"/>
              <w:autoSpaceDN w:val="0"/>
              <w:spacing w:before="0" w:after="0" w:line="268" w:lineRule="exact"/>
              <w:ind w:left="12" w:right="720" w:firstLine="0"/>
              <w:jc w:val="left"/>
              <w:rPr>
                <w:rFonts w:hint="default" w:ascii="Times New Roman Regular" w:hAnsi="Times New Roman Regular" w:eastAsia=".AppleSystemUIFont Regular" w:cs="Times New Roman Regular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b w:val="0"/>
                <w:i w:val="0"/>
                <w:color w:val="000000"/>
                <w:sz w:val="24"/>
                <w:szCs w:val="24"/>
              </w:rPr>
              <w:t>Nº do Passaporte (Obrigatório em viagens internacionais):</w:t>
            </w:r>
          </w:p>
          <w:p w14:paraId="0CC8E890">
            <w:pPr>
              <w:widowControl/>
              <w:autoSpaceDE w:val="0"/>
              <w:autoSpaceDN w:val="0"/>
              <w:spacing w:before="0" w:after="0" w:line="268" w:lineRule="exact"/>
              <w:ind w:left="12" w:right="720" w:firstLine="0"/>
              <w:jc w:val="left"/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b w:val="0"/>
                <w:i w:val="0"/>
                <w:color w:val="000000"/>
                <w:sz w:val="24"/>
                <w:szCs w:val="24"/>
              </w:rPr>
              <w:t>{{passaporte}}</w:t>
            </w:r>
          </w:p>
        </w:tc>
        <w:tc>
          <w:tcPr>
            <w:tcW w:w="6235" w:type="dxa"/>
            <w:gridSpan w:val="5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0867F2F">
            <w:pPr>
              <w:widowControl/>
              <w:autoSpaceDE w:val="0"/>
              <w:autoSpaceDN w:val="0"/>
              <w:spacing w:before="0" w:after="0" w:line="244" w:lineRule="exact"/>
              <w:ind w:left="14" w:right="0" w:firstLine="0"/>
              <w:jc w:val="left"/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b w:val="0"/>
                <w:i w:val="0"/>
                <w:color w:val="000000"/>
                <w:sz w:val="24"/>
                <w:szCs w:val="24"/>
              </w:rPr>
              <w:t>Lotação/Órgão: {{lotacao_orgao}}</w:t>
            </w:r>
          </w:p>
        </w:tc>
      </w:tr>
      <w:tr w14:paraId="5EC56E6F">
        <w:trPr>
          <w:trHeight w:val="573" w:hRule="exact"/>
        </w:trPr>
        <w:tc>
          <w:tcPr>
            <w:tcW w:w="4464" w:type="dxa"/>
            <w:gridSpan w:val="4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90C1E34">
            <w:pPr>
              <w:widowControl/>
              <w:autoSpaceDE w:val="0"/>
              <w:autoSpaceDN w:val="0"/>
              <w:spacing w:before="4" w:after="0" w:line="266" w:lineRule="exact"/>
              <w:ind w:left="12" w:right="0" w:firstLine="0"/>
              <w:jc w:val="left"/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b w:val="0"/>
                <w:i w:val="0"/>
                <w:color w:val="000000"/>
                <w:sz w:val="24"/>
                <w:szCs w:val="24"/>
              </w:rPr>
              <w:t>Data de Nascimento: {{data_nascimento}}</w:t>
            </w:r>
          </w:p>
        </w:tc>
        <w:tc>
          <w:tcPr>
            <w:tcW w:w="6235" w:type="dxa"/>
            <w:gridSpan w:val="5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7A29D6E">
            <w:pPr>
              <w:widowControl/>
              <w:autoSpaceDE w:val="0"/>
              <w:autoSpaceDN w:val="0"/>
              <w:spacing w:before="4" w:after="0" w:line="266" w:lineRule="exact"/>
              <w:ind w:left="14" w:right="0" w:firstLine="0"/>
              <w:jc w:val="left"/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b w:val="0"/>
                <w:i w:val="0"/>
                <w:color w:val="000000"/>
                <w:sz w:val="24"/>
                <w:szCs w:val="24"/>
              </w:rPr>
              <w:t xml:space="preserve"> Siape: {{siape}}</w:t>
            </w:r>
          </w:p>
        </w:tc>
      </w:tr>
      <w:tr w14:paraId="0D8A1E7D">
        <w:trPr>
          <w:trHeight w:val="628" w:hRule="exact"/>
        </w:trPr>
        <w:tc>
          <w:tcPr>
            <w:tcW w:w="21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7C76C34">
            <w:pPr>
              <w:widowControl/>
              <w:autoSpaceDE w:val="0"/>
              <w:autoSpaceDN w:val="0"/>
              <w:spacing w:before="4" w:after="0" w:line="266" w:lineRule="exact"/>
              <w:ind w:left="12" w:right="0" w:firstLine="0"/>
              <w:jc w:val="left"/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b w:val="0"/>
                <w:i w:val="0"/>
                <w:color w:val="000000"/>
                <w:sz w:val="24"/>
                <w:szCs w:val="24"/>
              </w:rPr>
              <w:t xml:space="preserve">Nome da Mãe: </w:t>
            </w:r>
          </w:p>
        </w:tc>
        <w:tc>
          <w:tcPr>
            <w:tcW w:w="8585" w:type="dxa"/>
            <w:gridSpan w:val="8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1C0550">
            <w:pPr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  <w:t>{{nome_mae}}</w:t>
            </w:r>
          </w:p>
        </w:tc>
      </w:tr>
      <w:tr w14:paraId="5D6B665F">
        <w:trPr>
          <w:trHeight w:val="450" w:hRule="exact"/>
        </w:trPr>
        <w:tc>
          <w:tcPr>
            <w:tcW w:w="21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CF01688">
            <w:pPr>
              <w:widowControl/>
              <w:autoSpaceDE w:val="0"/>
              <w:autoSpaceDN w:val="0"/>
              <w:spacing w:before="4" w:after="0" w:line="266" w:lineRule="exact"/>
              <w:ind w:left="12" w:right="0" w:firstLine="0"/>
              <w:jc w:val="left"/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b w:val="0"/>
                <w:i w:val="0"/>
                <w:color w:val="000000"/>
                <w:sz w:val="24"/>
                <w:szCs w:val="24"/>
              </w:rPr>
              <w:t>Endereço:</w:t>
            </w:r>
          </w:p>
        </w:tc>
        <w:tc>
          <w:tcPr>
            <w:tcW w:w="8585" w:type="dxa"/>
            <w:gridSpan w:val="8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116C9F0">
            <w:pPr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  <w:t>{{endereco}}</w:t>
            </w:r>
          </w:p>
        </w:tc>
      </w:tr>
      <w:tr w14:paraId="0A7ED940">
        <w:trPr>
          <w:trHeight w:val="456" w:hRule="exact"/>
        </w:trPr>
        <w:tc>
          <w:tcPr>
            <w:tcW w:w="21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0048E3">
            <w:pPr>
              <w:widowControl/>
              <w:autoSpaceDE w:val="0"/>
              <w:autoSpaceDN w:val="0"/>
              <w:spacing w:before="4" w:after="0" w:line="266" w:lineRule="exact"/>
              <w:ind w:left="12" w:right="0" w:firstLine="0"/>
              <w:jc w:val="left"/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b w:val="0"/>
                <w:i w:val="0"/>
                <w:color w:val="000000"/>
                <w:sz w:val="24"/>
                <w:szCs w:val="24"/>
              </w:rPr>
              <w:t>Telefone:</w:t>
            </w:r>
          </w:p>
        </w:tc>
        <w:tc>
          <w:tcPr>
            <w:tcW w:w="2350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1584EA">
            <w:pPr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  <w:t>{{telefone}}</w:t>
            </w:r>
          </w:p>
        </w:tc>
        <w:tc>
          <w:tcPr>
            <w:tcW w:w="2943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FFB4E0E">
            <w:pPr>
              <w:widowControl/>
              <w:autoSpaceDE w:val="0"/>
              <w:autoSpaceDN w:val="0"/>
              <w:spacing w:before="4" w:after="0" w:line="266" w:lineRule="exact"/>
              <w:ind w:left="134" w:right="0" w:firstLine="0"/>
              <w:jc w:val="left"/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b w:val="0"/>
                <w:i w:val="0"/>
                <w:color w:val="000000"/>
                <w:sz w:val="24"/>
                <w:szCs w:val="24"/>
              </w:rPr>
              <w:t xml:space="preserve"> Email:     </w:t>
            </w:r>
          </w:p>
        </w:tc>
        <w:tc>
          <w:tcPr>
            <w:tcW w:w="3292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4B26C5">
            <w:pPr>
              <w:widowControl/>
              <w:autoSpaceDE w:val="0"/>
              <w:autoSpaceDN w:val="0"/>
              <w:spacing w:before="4" w:after="0" w:line="266" w:lineRule="exact"/>
              <w:ind w:left="12" w:right="0" w:firstLine="0"/>
              <w:jc w:val="left"/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b w:val="0"/>
                <w:i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default" w:ascii="Times New Roman Regular" w:hAnsi="Times New Roman Regular" w:eastAsia=".AppleSystemUIFont Regular" w:cs="Times New Roman Regular"/>
                <w:b w:val="0"/>
                <w:i w:val="0"/>
                <w:color w:val="000000"/>
                <w:sz w:val="24"/>
                <w:szCs w:val="24"/>
              </w:rPr>
              <w:t>{{email}}</w:t>
            </w:r>
          </w:p>
        </w:tc>
      </w:tr>
      <w:tr w14:paraId="19D66AB6">
        <w:trPr>
          <w:trHeight w:val="623" w:hRule="exact"/>
        </w:trPr>
        <w:tc>
          <w:tcPr>
            <w:tcW w:w="21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408F421">
            <w:pPr>
              <w:widowControl/>
              <w:autoSpaceDE w:val="0"/>
              <w:autoSpaceDN w:val="0"/>
              <w:spacing w:before="2" w:after="0" w:line="266" w:lineRule="exact"/>
              <w:ind w:left="0" w:right="0" w:firstLine="0"/>
              <w:jc w:val="both"/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b w:val="0"/>
                <w:i w:val="0"/>
                <w:color w:val="000000"/>
                <w:sz w:val="24"/>
                <w:szCs w:val="24"/>
              </w:rPr>
              <w:t xml:space="preserve">Dados Bancários: </w:t>
            </w:r>
          </w:p>
        </w:tc>
        <w:tc>
          <w:tcPr>
            <w:tcW w:w="2350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C57C71C">
            <w:pPr>
              <w:widowControl/>
              <w:autoSpaceDE w:val="0"/>
              <w:autoSpaceDN w:val="0"/>
              <w:spacing w:before="2" w:after="0" w:line="266" w:lineRule="exact"/>
              <w:ind w:left="10" w:right="0" w:firstLine="0"/>
              <w:jc w:val="left"/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b w:val="0"/>
                <w:i w:val="0"/>
                <w:color w:val="000000"/>
                <w:sz w:val="24"/>
                <w:szCs w:val="24"/>
              </w:rPr>
              <w:t xml:space="preserve"> Banco: {{banco}}</w:t>
            </w:r>
          </w:p>
        </w:tc>
        <w:tc>
          <w:tcPr>
            <w:tcW w:w="2943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B192BD">
            <w:pPr>
              <w:widowControl/>
              <w:autoSpaceDE w:val="0"/>
              <w:autoSpaceDN w:val="0"/>
              <w:spacing w:before="2" w:after="0" w:line="266" w:lineRule="exact"/>
              <w:ind w:left="8" w:right="0" w:firstLine="0"/>
              <w:jc w:val="left"/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b w:val="0"/>
                <w:i w:val="0"/>
                <w:color w:val="000000"/>
                <w:sz w:val="24"/>
                <w:szCs w:val="24"/>
              </w:rPr>
              <w:t>Agência: {{agencia}}</w:t>
            </w:r>
          </w:p>
        </w:tc>
        <w:tc>
          <w:tcPr>
            <w:tcW w:w="3292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7BC771">
            <w:pPr>
              <w:widowControl/>
              <w:autoSpaceDE w:val="0"/>
              <w:autoSpaceDN w:val="0"/>
              <w:spacing w:before="2" w:after="0" w:line="266" w:lineRule="exact"/>
              <w:ind w:left="10" w:right="0" w:firstLine="0"/>
              <w:jc w:val="left"/>
              <w:rPr>
                <w:rFonts w:hint="default" w:ascii="Times New Roman Regular" w:hAnsi="Times New Roman Regular" w:eastAsia=".AppleSystemUIFont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.AppleSystemUIFont Regular" w:cs="Times New Roman Regular"/>
                <w:b w:val="0"/>
                <w:i w:val="0"/>
                <w:color w:val="000000"/>
                <w:sz w:val="24"/>
                <w:szCs w:val="24"/>
              </w:rPr>
              <w:t>Conta: {{conta}}</w:t>
            </w:r>
          </w:p>
        </w:tc>
      </w:tr>
      <w:tr w14:paraId="759FF2F7">
        <w:trPr>
          <w:trHeight w:val="541" w:hRule="exact"/>
        </w:trPr>
        <w:tc>
          <w:tcPr>
            <w:tcW w:w="10699" w:type="dxa"/>
            <w:gridSpan w:val="9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BE4F0"/>
            <w:tcMar>
              <w:left w:w="0" w:type="dxa"/>
              <w:right w:w="0" w:type="dxa"/>
            </w:tcMar>
          </w:tcPr>
          <w:p w14:paraId="23563304">
            <w:pPr>
              <w:widowControl/>
              <w:autoSpaceDE w:val="0"/>
              <w:autoSpaceDN w:val="0"/>
              <w:spacing w:before="8" w:after="0" w:line="312" w:lineRule="exact"/>
              <w:ind w:left="110" w:right="0" w:firstLine="0"/>
              <w:jc w:val="left"/>
            </w:pPr>
            <w:r>
              <w:rPr>
                <w:rFonts w:hint="default" w:ascii="Times New Roman Bold" w:hAnsi="Times New Roman Bold" w:eastAsia="CIDFont+F2" w:cs="Times New Roman Bold"/>
                <w:b/>
                <w:bCs/>
                <w:i w:val="0"/>
                <w:color w:val="000000"/>
                <w:sz w:val="28"/>
              </w:rPr>
              <w:t>DESCRIÇÃO DO MOTIVO DA VIAGEM:</w:t>
            </w:r>
          </w:p>
        </w:tc>
      </w:tr>
      <w:tr w14:paraId="52365673">
        <w:trPr>
          <w:trHeight w:val="676" w:hRule="exact"/>
        </w:trPr>
        <w:tc>
          <w:tcPr>
            <w:tcW w:w="10699" w:type="dxa"/>
            <w:gridSpan w:val="9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DB5C87"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{{motivo_viagem}}</w:t>
            </w:r>
          </w:p>
        </w:tc>
      </w:tr>
      <w:tr w14:paraId="42B36D30">
        <w:trPr>
          <w:trHeight w:val="795" w:hRule="exact"/>
        </w:trPr>
        <w:tc>
          <w:tcPr>
            <w:tcW w:w="10699" w:type="dxa"/>
            <w:gridSpan w:val="9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BE4F0"/>
            <w:tcMar>
              <w:left w:w="0" w:type="dxa"/>
              <w:right w:w="0" w:type="dxa"/>
            </w:tcMar>
          </w:tcPr>
          <w:p w14:paraId="10154EE0">
            <w:pPr>
              <w:widowControl/>
              <w:autoSpaceDE w:val="0"/>
              <w:autoSpaceDN w:val="0"/>
              <w:spacing w:before="0" w:after="0" w:line="270" w:lineRule="exact"/>
              <w:ind w:left="110" w:right="0" w:firstLine="0"/>
              <w:jc w:val="left"/>
            </w:pPr>
            <w:r>
              <w:rPr>
                <w:rFonts w:hint="default" w:ascii="Times New Roman Bold" w:hAnsi="Times New Roman Bold" w:eastAsia="CIDFont+F2" w:cs="Times New Roman Bold"/>
                <w:b/>
                <w:bCs/>
                <w:i w:val="0"/>
                <w:color w:val="000000"/>
                <w:sz w:val="22"/>
              </w:rPr>
              <w:t>RELAÇÃO DE PERTINÊNCIA entre a função ou o cargo do Proposto com o objeto da viagem; relevância da prestação do serviço ou participação para as finalidades da UFPB.</w:t>
            </w:r>
          </w:p>
        </w:tc>
      </w:tr>
      <w:tr w14:paraId="2B7A1F69">
        <w:trPr>
          <w:trHeight w:val="1085" w:hRule="exact"/>
        </w:trPr>
        <w:tc>
          <w:tcPr>
            <w:tcW w:w="10699" w:type="dxa"/>
            <w:gridSpan w:val="9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8A12501">
            <w:r>
              <w:rPr>
                <w:rFonts w:hint="default" w:ascii="Times New Roman Regular" w:hAnsi="Times New Roman Regular" w:cs="Times New Roman Regular"/>
                <w:sz w:val="24"/>
                <w:szCs w:val="24"/>
              </w:rPr>
              <w:t>{{relacao_pertinencia}}</w:t>
            </w:r>
          </w:p>
        </w:tc>
      </w:tr>
      <w:tr w14:paraId="27CC76A5">
        <w:trPr>
          <w:trHeight w:val="500" w:hRule="exact"/>
        </w:trPr>
        <w:tc>
          <w:tcPr>
            <w:tcW w:w="10699" w:type="dxa"/>
            <w:gridSpan w:val="9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BE4F0"/>
            <w:tcMar>
              <w:left w:w="0" w:type="dxa"/>
              <w:right w:w="0" w:type="dxa"/>
            </w:tcMar>
          </w:tcPr>
          <w:p w14:paraId="008D719A">
            <w:pPr>
              <w:widowControl/>
              <w:autoSpaceDE w:val="0"/>
              <w:autoSpaceDN w:val="0"/>
              <w:spacing w:before="8" w:after="0" w:line="312" w:lineRule="exact"/>
              <w:ind w:left="110" w:right="0" w:firstLine="0"/>
              <w:jc w:val="left"/>
            </w:pPr>
            <w:r>
              <w:rPr>
                <w:rFonts w:hint="default" w:ascii="Times New Roman Bold" w:hAnsi="Times New Roman Bold" w:eastAsia="CIDFont+F2" w:cs="Times New Roman Bold"/>
                <w:b/>
                <w:bCs/>
                <w:i w:val="0"/>
                <w:color w:val="000000"/>
                <w:sz w:val="28"/>
              </w:rPr>
              <w:t xml:space="preserve">DESTINO (Ida): </w:t>
            </w:r>
          </w:p>
        </w:tc>
      </w:tr>
      <w:tr w14:paraId="7FC06D1C">
        <w:trPr>
          <w:trHeight w:val="603" w:hRule="exact"/>
        </w:trPr>
        <w:tc>
          <w:tcPr>
            <w:tcW w:w="2114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DB64344">
            <w:pPr>
              <w:widowControl/>
              <w:autoSpaceDE w:val="0"/>
              <w:autoSpaceDN w:val="0"/>
              <w:spacing w:before="6" w:after="0" w:line="266" w:lineRule="exact"/>
              <w:ind w:left="0" w:right="0" w:firstLine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 xml:space="preserve">Cidade de Origem: </w:t>
            </w:r>
          </w:p>
        </w:tc>
        <w:tc>
          <w:tcPr>
            <w:tcW w:w="2037" w:type="dxa"/>
            <w:gridSpan w:val="2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8561BB1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>{{ida_origem}}</w:t>
            </w:r>
          </w:p>
        </w:tc>
        <w:tc>
          <w:tcPr>
            <w:tcW w:w="2525" w:type="dxa"/>
            <w:gridSpan w:val="3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1B6585D">
            <w:pPr>
              <w:widowControl/>
              <w:autoSpaceDE w:val="0"/>
              <w:autoSpaceDN w:val="0"/>
              <w:spacing w:before="6" w:after="0" w:line="266" w:lineRule="exact"/>
              <w:ind w:left="0" w:right="0" w:firstLine="0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 xml:space="preserve">Cidade de Destino: </w:t>
            </w:r>
          </w:p>
        </w:tc>
        <w:tc>
          <w:tcPr>
            <w:tcW w:w="2125" w:type="dxa"/>
            <w:gridSpan w:val="2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1B35027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>{{ida_destino}}</w:t>
            </w:r>
          </w:p>
        </w:tc>
        <w:tc>
          <w:tcPr>
            <w:tcW w:w="189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1D6AFB6">
            <w:pPr>
              <w:widowControl/>
              <w:autoSpaceDE w:val="0"/>
              <w:autoSpaceDN w:val="0"/>
              <w:spacing w:before="6" w:after="0" w:line="266" w:lineRule="exact"/>
              <w:ind w:left="110" w:right="0"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>Data: {{ida_data}}</w:t>
            </w:r>
          </w:p>
        </w:tc>
      </w:tr>
      <w:tr w14:paraId="6F44D2D6">
        <w:trPr>
          <w:trHeight w:val="636" w:hRule="exact"/>
        </w:trPr>
        <w:tc>
          <w:tcPr>
            <w:tcW w:w="2114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90B8C9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2037" w:type="dxa"/>
            <w:gridSpan w:val="2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96D71D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2525" w:type="dxa"/>
            <w:gridSpan w:val="3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539ED0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2125" w:type="dxa"/>
            <w:gridSpan w:val="2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5C7B6C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  <w:tc>
          <w:tcPr>
            <w:tcW w:w="189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6DABE8A">
            <w:pPr>
              <w:widowControl/>
              <w:autoSpaceDE w:val="0"/>
              <w:autoSpaceDN w:val="0"/>
              <w:spacing w:before="6" w:after="0" w:line="266" w:lineRule="exact"/>
              <w:ind w:left="110" w:right="0"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>Hora: {{ida_hora}}</w:t>
            </w:r>
          </w:p>
        </w:tc>
      </w:tr>
      <w:tr w14:paraId="5BFFDD5E">
        <w:trPr>
          <w:trHeight w:val="495" w:hRule="exact"/>
        </w:trPr>
        <w:tc>
          <w:tcPr>
            <w:tcW w:w="10699" w:type="dxa"/>
            <w:gridSpan w:val="9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BE4F0"/>
            <w:tcMar>
              <w:left w:w="0" w:type="dxa"/>
              <w:right w:w="0" w:type="dxa"/>
            </w:tcMar>
          </w:tcPr>
          <w:p w14:paraId="25460C50">
            <w:pPr>
              <w:widowControl/>
              <w:autoSpaceDE w:val="0"/>
              <w:autoSpaceDN w:val="0"/>
              <w:spacing w:before="8" w:after="0" w:line="312" w:lineRule="exact"/>
              <w:ind w:left="110" w:right="0" w:firstLine="0"/>
              <w:jc w:val="left"/>
            </w:pPr>
            <w:r>
              <w:rPr>
                <w:rFonts w:hint="default" w:ascii="Times New Roman Bold" w:hAnsi="Times New Roman Bold" w:eastAsia="CIDFont+F2" w:cs="Times New Roman Bold"/>
                <w:b/>
                <w:bCs/>
                <w:i w:val="0"/>
                <w:color w:val="000000"/>
                <w:sz w:val="28"/>
              </w:rPr>
              <w:t xml:space="preserve">DESTINO (Retorno): </w:t>
            </w:r>
          </w:p>
        </w:tc>
      </w:tr>
      <w:tr w14:paraId="3BBCB51E">
        <w:trPr>
          <w:trHeight w:val="575" w:hRule="exact"/>
        </w:trPr>
        <w:tc>
          <w:tcPr>
            <w:tcW w:w="2114" w:type="dxa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064AE19">
            <w:pPr>
              <w:widowControl/>
              <w:autoSpaceDE w:val="0"/>
              <w:autoSpaceDN w:val="0"/>
              <w:spacing w:before="6" w:after="0" w:line="266" w:lineRule="exact"/>
              <w:ind w:left="0" w:right="0" w:firstLine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</w:rPr>
              <w:t xml:space="preserve">Cidade de Origem: </w:t>
            </w:r>
          </w:p>
        </w:tc>
        <w:tc>
          <w:tcPr>
            <w:tcW w:w="2037" w:type="dxa"/>
            <w:gridSpan w:val="2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2AA011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</w:rPr>
              <w:t>{{retorno_origem}}</w:t>
            </w:r>
          </w:p>
        </w:tc>
        <w:tc>
          <w:tcPr>
            <w:tcW w:w="2525" w:type="dxa"/>
            <w:gridSpan w:val="3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B8143D">
            <w:pPr>
              <w:widowControl/>
              <w:autoSpaceDE w:val="0"/>
              <w:autoSpaceDN w:val="0"/>
              <w:spacing w:before="6" w:after="0" w:line="266" w:lineRule="exact"/>
              <w:ind w:left="0" w:right="0" w:firstLine="0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</w:rPr>
              <w:t xml:space="preserve">Cidade de Destino: </w:t>
            </w:r>
          </w:p>
        </w:tc>
        <w:tc>
          <w:tcPr>
            <w:tcW w:w="2125" w:type="dxa"/>
            <w:gridSpan w:val="2"/>
            <w:vMerge w:val="restar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B2C3735">
            <w:pPr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</w:rPr>
              <w:t>{{retorno_destino}}</w:t>
            </w:r>
          </w:p>
        </w:tc>
        <w:tc>
          <w:tcPr>
            <w:tcW w:w="189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3D68343">
            <w:pPr>
              <w:widowControl/>
              <w:autoSpaceDE w:val="0"/>
              <w:autoSpaceDN w:val="0"/>
              <w:spacing w:before="6" w:after="0" w:line="266" w:lineRule="exact"/>
              <w:ind w:left="110" w:right="0" w:firstLine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</w:rPr>
              <w:t>Data: {{retorno_data}}</w:t>
            </w:r>
          </w:p>
        </w:tc>
      </w:tr>
      <w:tr w14:paraId="0A4B3576">
        <w:trPr>
          <w:trHeight w:val="634" w:hRule="exact"/>
        </w:trPr>
        <w:tc>
          <w:tcPr>
            <w:tcW w:w="2114" w:type="dxa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091318">
            <w:pPr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037" w:type="dxa"/>
            <w:gridSpan w:val="2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B2CD4F">
            <w:pPr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525" w:type="dxa"/>
            <w:gridSpan w:val="3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960EDC">
            <w:pPr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2125" w:type="dxa"/>
            <w:gridSpan w:val="2"/>
            <w:vMerge w:val="continue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E502DF">
            <w:pPr>
              <w:rPr>
                <w:rFonts w:hint="default" w:ascii="Times New Roman Regular" w:hAnsi="Times New Roman Regular" w:cs="Times New Roman Regular"/>
              </w:rPr>
            </w:pPr>
          </w:p>
        </w:tc>
        <w:tc>
          <w:tcPr>
            <w:tcW w:w="189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4E827E3">
            <w:pPr>
              <w:widowControl/>
              <w:autoSpaceDE w:val="0"/>
              <w:autoSpaceDN w:val="0"/>
              <w:spacing w:before="4" w:after="0" w:line="266" w:lineRule="exact"/>
              <w:ind w:left="110" w:right="0" w:firstLine="0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</w:rPr>
              <w:t>Hora: {{retorno_hora}}</w:t>
            </w:r>
          </w:p>
        </w:tc>
      </w:tr>
      <w:tr w14:paraId="693B2B0D">
        <w:trPr>
          <w:trHeight w:val="564" w:hRule="exact"/>
        </w:trPr>
        <w:tc>
          <w:tcPr>
            <w:tcW w:w="10699" w:type="dxa"/>
            <w:gridSpan w:val="9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BE4F0"/>
            <w:tcMar>
              <w:left w:w="0" w:type="dxa"/>
              <w:right w:w="0" w:type="dxa"/>
            </w:tcMar>
          </w:tcPr>
          <w:p w14:paraId="7A730BD6">
            <w:pPr>
              <w:widowControl/>
              <w:autoSpaceDE w:val="0"/>
              <w:autoSpaceDN w:val="0"/>
              <w:spacing w:before="10" w:after="0" w:line="310" w:lineRule="exact"/>
              <w:ind w:left="110" w:right="0" w:firstLine="0"/>
              <w:jc w:val="left"/>
            </w:pPr>
            <w:r>
              <w:rPr>
                <w:rFonts w:hint="default" w:ascii="Times New Roman Bold" w:hAnsi="Times New Roman Bold" w:eastAsia="CIDFont+F2" w:cs="Times New Roman Bold"/>
                <w:b/>
                <w:bCs/>
                <w:i w:val="0"/>
                <w:color w:val="000000"/>
                <w:sz w:val="28"/>
              </w:rPr>
              <w:t xml:space="preserve">DATA/HORA DA MISSÃO/COMPROMISSO: </w:t>
            </w:r>
          </w:p>
        </w:tc>
      </w:tr>
      <w:tr w14:paraId="3A113E88">
        <w:trPr>
          <w:trHeight w:val="802" w:hRule="exact"/>
        </w:trPr>
        <w:tc>
          <w:tcPr>
            <w:tcW w:w="6584" w:type="dxa"/>
            <w:gridSpan w:val="5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0B99CA0">
            <w:pPr>
              <w:widowControl/>
              <w:autoSpaceDE w:val="0"/>
              <w:autoSpaceDN w:val="0"/>
              <w:spacing w:before="2" w:after="0" w:line="312" w:lineRule="exact"/>
              <w:ind w:left="110" w:right="0" w:firstLine="0"/>
              <w:jc w:val="left"/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 xml:space="preserve">Data/Hora Início: </w:t>
            </w:r>
          </w:p>
          <w:p w14:paraId="3B1CC573">
            <w:pPr>
              <w:widowControl/>
              <w:autoSpaceDE w:val="0"/>
              <w:autoSpaceDN w:val="0"/>
              <w:spacing w:before="2" w:after="0" w:line="312" w:lineRule="exact"/>
              <w:ind w:left="110" w:right="0"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>{{missao_inicio_data_hora}}</w:t>
            </w:r>
          </w:p>
        </w:tc>
        <w:tc>
          <w:tcPr>
            <w:tcW w:w="4115" w:type="dxa"/>
            <w:gridSpan w:val="4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2AF969">
            <w:pPr>
              <w:widowControl/>
              <w:autoSpaceDE w:val="0"/>
              <w:autoSpaceDN w:val="0"/>
              <w:spacing w:before="2" w:after="0" w:line="312" w:lineRule="exact"/>
              <w:ind w:left="108" w:right="0" w:firstLine="0"/>
              <w:jc w:val="left"/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>Data/Hora Término:</w:t>
            </w:r>
          </w:p>
          <w:p w14:paraId="5BE639E5">
            <w:pPr>
              <w:widowControl/>
              <w:autoSpaceDE w:val="0"/>
              <w:autoSpaceDN w:val="0"/>
              <w:spacing w:before="2" w:after="0" w:line="312" w:lineRule="exact"/>
              <w:ind w:left="108" w:right="0"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>{{missao_termino_data_hora}}</w:t>
            </w:r>
          </w:p>
        </w:tc>
      </w:tr>
      <w:tr w14:paraId="1736D702">
        <w:trPr>
          <w:trHeight w:val="2195" w:hRule="exact"/>
        </w:trPr>
        <w:tc>
          <w:tcPr>
            <w:tcW w:w="10699" w:type="dxa"/>
            <w:gridSpan w:val="9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0CFEC77">
            <w:pPr>
              <w:widowControl/>
              <w:autoSpaceDE w:val="0"/>
              <w:autoSpaceDN w:val="0"/>
              <w:spacing w:before="0" w:after="0" w:line="228" w:lineRule="exact"/>
              <w:ind w:right="288"/>
              <w:jc w:val="both"/>
              <w:rPr>
                <w:rFonts w:hint="default" w:ascii="Times New Roman Regular" w:hAnsi="Times New Roman Regular" w:eastAsia="CIDFont+F6" w:cs="Times New Roman Regular"/>
                <w:b w:val="0"/>
                <w:i w:val="0"/>
                <w:color w:val="000000"/>
                <w:sz w:val="22"/>
                <w:szCs w:val="22"/>
              </w:rPr>
            </w:pPr>
          </w:p>
          <w:p w14:paraId="5FC2BB35">
            <w:pPr>
              <w:widowControl/>
              <w:autoSpaceDE w:val="0"/>
              <w:autoSpaceDN w:val="0"/>
              <w:spacing w:before="0" w:after="0" w:line="228" w:lineRule="exact"/>
              <w:ind w:right="288"/>
              <w:jc w:val="both"/>
              <w:rPr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CIDFont+F6" w:cs="Times New Roman Regular"/>
                <w:b w:val="0"/>
                <w:i w:val="0"/>
                <w:color w:val="000000"/>
                <w:sz w:val="22"/>
                <w:szCs w:val="22"/>
              </w:rPr>
              <w:t>* Os horários a serem descritos aqui têm por objetivo dar ao Solicitante de Passagem as informações necessárias para realizar a cotação de preços e consequente compra da passagem que atenda aos critérios de interesse da Administração, vedada escolha pelo Proposto.</w:t>
            </w:r>
          </w:p>
        </w:tc>
      </w:tr>
      <w:tr w14:paraId="30D9239E">
        <w:trPr>
          <w:trHeight w:val="552" w:hRule="exact"/>
        </w:trPr>
        <w:tc>
          <w:tcPr>
            <w:tcW w:w="10699" w:type="dxa"/>
            <w:gridSpan w:val="9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BE4F0"/>
            <w:tcMar>
              <w:left w:w="0" w:type="dxa"/>
              <w:right w:w="0" w:type="dxa"/>
            </w:tcMar>
          </w:tcPr>
          <w:p w14:paraId="25D4114E">
            <w:pPr>
              <w:widowControl/>
              <w:autoSpaceDE w:val="0"/>
              <w:autoSpaceDN w:val="0"/>
              <w:spacing w:before="10" w:after="0" w:line="312" w:lineRule="exact"/>
              <w:ind w:left="110" w:right="0" w:firstLine="0"/>
              <w:jc w:val="left"/>
            </w:pPr>
            <w:r>
              <w:rPr>
                <w:rFonts w:hint="default" w:ascii="Times New Roman Bold" w:hAnsi="Times New Roman Bold" w:eastAsia="CIDFont+F2" w:cs="Times New Roman Bold"/>
                <w:b/>
                <w:bCs/>
                <w:i w:val="0"/>
                <w:color w:val="000000"/>
                <w:sz w:val="28"/>
              </w:rPr>
              <w:t xml:space="preserve">TRANSPORTE: </w:t>
            </w:r>
            <w:bookmarkStart w:id="0" w:name="_GoBack"/>
            <w:bookmarkEnd w:id="0"/>
          </w:p>
        </w:tc>
      </w:tr>
      <w:tr w14:paraId="10258490">
        <w:trPr>
          <w:trHeight w:val="3072" w:hRule="exact"/>
        </w:trPr>
        <w:tc>
          <w:tcPr>
            <w:tcW w:w="10699" w:type="dxa"/>
            <w:gridSpan w:val="9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557709">
            <w:pPr>
              <w:widowControl/>
              <w:autoSpaceDE w:val="0"/>
              <w:autoSpaceDN w:val="0"/>
              <w:spacing w:before="2" w:after="0" w:line="268" w:lineRule="exact"/>
              <w:ind w:left="110" w:right="576" w:firstLine="0"/>
              <w:jc w:val="left"/>
              <w:rPr>
                <w:rFonts w:hint="default" w:ascii="Times New Roman Regular" w:hAnsi="Times New Roman Regular" w:eastAsia="CIDFont+F2" w:cs="Times New Roman Regular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2" w:cs="Times New Roman Regular"/>
                <w:b w:val="0"/>
                <w:bCs/>
                <w:i w:val="0"/>
                <w:color w:val="000000"/>
                <w:sz w:val="24"/>
                <w:szCs w:val="24"/>
              </w:rPr>
              <w:t>({{chk_transporte_veiculo_oficial}})</w:t>
            </w:r>
            <w:r>
              <w:rPr>
                <w:rFonts w:hint="default" w:ascii="Times New Roman Regular" w:hAnsi="Times New Roman Regular" w:eastAsia="CIDFont+F2" w:cs="Times New Roman Regular"/>
                <w:b w:val="0"/>
                <w:bCs/>
                <w:i w:val="0"/>
                <w:color w:val="000000"/>
                <w:sz w:val="24"/>
                <w:szCs w:val="24"/>
                <w:lang w:val="pt-BR"/>
              </w:rPr>
              <w:t xml:space="preserve"> </w:t>
            </w:r>
            <w:r>
              <w:rPr>
                <w:rFonts w:hint="default" w:ascii="Times New Roman Bold" w:hAnsi="Times New Roman Bold" w:eastAsia="CIDFont+F2" w:cs="Times New Roman Bold"/>
                <w:b/>
                <w:bCs/>
                <w:i w:val="0"/>
                <w:color w:val="000000"/>
                <w:sz w:val="24"/>
                <w:szCs w:val="24"/>
              </w:rPr>
              <w:t>Veículo Oficial</w:t>
            </w:r>
          </w:p>
          <w:p w14:paraId="3EE72825">
            <w:pPr>
              <w:widowControl/>
              <w:autoSpaceDE w:val="0"/>
              <w:autoSpaceDN w:val="0"/>
              <w:spacing w:before="2" w:after="0" w:line="268" w:lineRule="exact"/>
              <w:ind w:left="110" w:right="576" w:firstLine="0"/>
              <w:jc w:val="left"/>
              <w:rPr>
                <w:rFonts w:hint="default" w:ascii="Times New Roman Regular" w:hAnsi="Times New Roman Regular" w:eastAsia="CIDFont+F2" w:cs="Times New Roman Regular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2" w:cs="Times New Roman Regular"/>
                <w:b w:val="0"/>
                <w:bCs/>
                <w:i w:val="0"/>
                <w:color w:val="000000"/>
                <w:sz w:val="24"/>
                <w:szCs w:val="24"/>
              </w:rPr>
              <w:t xml:space="preserve">({{chk_transporte_empresa_terrestre}}) </w:t>
            </w:r>
            <w:r>
              <w:rPr>
                <w:rFonts w:hint="default" w:ascii="Times New Roman Bold" w:hAnsi="Times New Roman Bold" w:eastAsia="CIDFont+F2" w:cs="Times New Roman Bold"/>
                <w:b/>
                <w:bCs/>
                <w:i w:val="0"/>
                <w:color w:val="000000"/>
                <w:sz w:val="24"/>
                <w:szCs w:val="24"/>
              </w:rPr>
              <w:t>Empresa Terrestre</w:t>
            </w:r>
          </w:p>
          <w:p w14:paraId="7CAAB8B7">
            <w:pPr>
              <w:widowControl/>
              <w:autoSpaceDE w:val="0"/>
              <w:autoSpaceDN w:val="0"/>
              <w:spacing w:before="2" w:after="0" w:line="268" w:lineRule="exact"/>
              <w:ind w:left="110" w:right="576" w:firstLine="0"/>
              <w:jc w:val="left"/>
              <w:rPr>
                <w:rFonts w:hint="default" w:ascii="Times New Roman Regular" w:hAnsi="Times New Roman Regular" w:eastAsia="CIDFont+F2" w:cs="Times New Roman Regular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2" w:cs="Times New Roman Regular"/>
                <w:b w:val="0"/>
                <w:bCs/>
                <w:i w:val="0"/>
                <w:color w:val="000000"/>
                <w:sz w:val="24"/>
                <w:szCs w:val="24"/>
              </w:rPr>
              <w:t>({{chk_transporte_empresa_aerea}})</w:t>
            </w:r>
            <w:r>
              <w:rPr>
                <w:rFonts w:hint="default" w:ascii="Times New Roman Regular" w:hAnsi="Times New Roman Regular" w:eastAsia="CIDFont+F2" w:cs="Times New Roman Regular"/>
                <w:b w:val="0"/>
                <w:i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default" w:ascii="Times New Roman Bold" w:hAnsi="Times New Roman Bold" w:eastAsia="CIDFont+F2" w:cs="Times New Roman Bold"/>
                <w:b/>
                <w:bCs/>
                <w:i w:val="0"/>
                <w:color w:val="000000"/>
                <w:sz w:val="24"/>
                <w:szCs w:val="24"/>
              </w:rPr>
              <w:t>Empresa Aérea</w:t>
            </w:r>
          </w:p>
          <w:p w14:paraId="5B7BDE93">
            <w:pPr>
              <w:widowControl/>
              <w:autoSpaceDE w:val="0"/>
              <w:autoSpaceDN w:val="0"/>
              <w:spacing w:before="2" w:after="0" w:line="268" w:lineRule="exact"/>
              <w:ind w:left="110" w:right="576" w:firstLine="0"/>
              <w:jc w:val="left"/>
              <w:rPr>
                <w:rFonts w:hint="default" w:ascii="Times New Roman Regular" w:hAnsi="Times New Roman Regular" w:eastAsia="CIDFont+F2" w:cs="Times New Roman Regular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2" w:cs="Times New Roman Regular"/>
                <w:b w:val="0"/>
                <w:bCs/>
                <w:i w:val="0"/>
                <w:color w:val="000000"/>
                <w:sz w:val="24"/>
                <w:szCs w:val="24"/>
              </w:rPr>
              <w:t xml:space="preserve">({{chk_transporte_veiculo_proprio}}) </w:t>
            </w:r>
            <w:r>
              <w:rPr>
                <w:rFonts w:hint="default" w:ascii="Times New Roman Bold" w:hAnsi="Times New Roman Bold" w:eastAsia="CIDFont+F2" w:cs="Times New Roman Bold"/>
                <w:b/>
                <w:bCs/>
                <w:i w:val="0"/>
                <w:color w:val="000000"/>
                <w:sz w:val="24"/>
                <w:szCs w:val="24"/>
              </w:rPr>
              <w:t>Veículo Próprio</w:t>
            </w:r>
          </w:p>
          <w:p w14:paraId="6653D167">
            <w:pPr>
              <w:widowControl/>
              <w:autoSpaceDE w:val="0"/>
              <w:autoSpaceDN w:val="0"/>
              <w:spacing w:before="2" w:after="0" w:line="268" w:lineRule="exact"/>
              <w:ind w:left="110" w:right="576" w:firstLine="0"/>
              <w:jc w:val="left"/>
              <w:rPr>
                <w:rFonts w:hint="default" w:ascii="Times New Roman Regular" w:hAnsi="Times New Roman Regular" w:cs="Times New Roman Regular"/>
                <w:b w:val="0"/>
                <w:sz w:val="24"/>
                <w:szCs w:val="24"/>
              </w:rPr>
            </w:pPr>
            <w:r>
              <w:rPr>
                <w:rFonts w:hint="default" w:ascii="Times New Roman Bold" w:hAnsi="Times New Roman Bold" w:eastAsia="CIDFont+F2" w:cs="Times New Roman Bold"/>
                <w:b/>
                <w:bCs/>
                <w:i w:val="0"/>
                <w:color w:val="000000"/>
                <w:sz w:val="24"/>
                <w:szCs w:val="24"/>
              </w:rPr>
              <w:t xml:space="preserve">Em caso de veículo próprio, por favor informar a distância percorrida (em km): </w:t>
            </w:r>
            <w:r>
              <w:rPr>
                <w:rFonts w:hint="default" w:ascii="Times New Roman Regular" w:hAnsi="Times New Roman Regular" w:eastAsia="CIDFont+F2" w:cs="Times New Roman Regular"/>
                <w:b w:val="0"/>
                <w:bCs/>
                <w:i w:val="0"/>
                <w:color w:val="000000"/>
                <w:sz w:val="24"/>
                <w:szCs w:val="24"/>
              </w:rPr>
              <w:t>{{distancia_km}}</w:t>
            </w:r>
          </w:p>
          <w:p w14:paraId="624B52E4">
            <w:pPr>
              <w:widowControl/>
              <w:autoSpaceDE w:val="0"/>
              <w:autoSpaceDN w:val="0"/>
              <w:spacing w:before="46" w:after="0" w:line="266" w:lineRule="exact"/>
              <w:ind w:right="0"/>
              <w:jc w:val="left"/>
            </w:pPr>
          </w:p>
        </w:tc>
      </w:tr>
    </w:tbl>
    <w:p w14:paraId="274DCB02">
      <w:pPr>
        <w:sectPr>
          <w:pgSz w:w="11906" w:h="16838"/>
          <w:pgMar w:top="204" w:right="646" w:bottom="156" w:left="564" w:header="720" w:footer="720" w:gutter="0"/>
          <w:cols w:space="720" w:num="1"/>
          <w:docGrid w:linePitch="360" w:charSpace="0"/>
        </w:sectPr>
      </w:pPr>
    </w:p>
    <w:p w14:paraId="0AB1E1CB">
      <w:pPr>
        <w:widowControl/>
        <w:autoSpaceDE w:val="0"/>
        <w:autoSpaceDN w:val="0"/>
        <w:spacing w:before="0" w:after="0" w:line="142" w:lineRule="exact"/>
        <w:ind w:left="0" w:right="0"/>
      </w:pPr>
    </w:p>
    <w:tbl>
      <w:tblPr>
        <w:tblStyle w:val="12"/>
        <w:tblW w:w="0" w:type="auto"/>
        <w:tblInd w:w="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31"/>
        <w:gridCol w:w="5331"/>
      </w:tblGrid>
      <w:tr w14:paraId="1ED74036">
        <w:trPr>
          <w:trHeight w:val="372" w:hRule="exact"/>
        </w:trPr>
        <w:tc>
          <w:tcPr>
            <w:tcW w:w="10632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5E282C6">
            <w:pPr>
              <w:widowControl/>
              <w:autoSpaceDE w:val="0"/>
              <w:autoSpaceDN w:val="0"/>
              <w:spacing w:before="10" w:after="0" w:line="312" w:lineRule="exact"/>
              <w:ind w:left="110" w:right="0" w:firstLine="0"/>
              <w:jc w:val="left"/>
            </w:pPr>
            <w:r>
              <w:rPr>
                <w:rFonts w:hint="default" w:ascii="Times New Roman Bold" w:hAnsi="Times New Roman Bold" w:eastAsia="CIDFont+F2" w:cs="Times New Roman Bold"/>
                <w:b/>
                <w:bCs/>
                <w:i w:val="0"/>
                <w:color w:val="000000"/>
                <w:sz w:val="28"/>
              </w:rPr>
              <w:t>DÉBITO DO RECURSO:</w:t>
            </w:r>
          </w:p>
        </w:tc>
      </w:tr>
      <w:tr w14:paraId="575F6E6A">
        <w:trPr>
          <w:trHeight w:val="1332" w:hRule="exact"/>
        </w:trPr>
        <w:tc>
          <w:tcPr>
            <w:tcW w:w="10632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57596C">
            <w:pPr>
              <w:widowControl/>
              <w:autoSpaceDE w:val="0"/>
              <w:autoSpaceDN w:val="0"/>
              <w:spacing w:before="6" w:after="0" w:line="266" w:lineRule="exact"/>
              <w:ind w:left="110" w:right="0" w:firstLine="0"/>
              <w:jc w:val="left"/>
              <w:rPr>
                <w:rFonts w:hint="default" w:ascii="Times New Roman Regular" w:hAnsi="Times New Roman Regular" w:eastAsia="CIDFont+F3" w:cs="Times New Roman Regular"/>
                <w:b/>
                <w:bCs/>
                <w:i w:val="0"/>
                <w:color w:val="000000"/>
                <w:sz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</w:rPr>
              <w:t xml:space="preserve">({{chk_recurso_cchsa}}) </w:t>
            </w:r>
            <w:r>
              <w:rPr>
                <w:rFonts w:hint="default" w:ascii="Times New Roman Bold" w:hAnsi="Times New Roman Bold" w:eastAsia="CIDFont+F3" w:cs="Times New Roman Bold"/>
                <w:b/>
                <w:bCs/>
                <w:i w:val="0"/>
                <w:color w:val="000000"/>
                <w:sz w:val="24"/>
              </w:rPr>
              <w:t>CCHSA</w:t>
            </w:r>
          </w:p>
          <w:p w14:paraId="27F7F977">
            <w:pPr>
              <w:widowControl/>
              <w:autoSpaceDE w:val="0"/>
              <w:autoSpaceDN w:val="0"/>
              <w:spacing w:before="6" w:after="0" w:line="266" w:lineRule="exact"/>
              <w:ind w:left="110" w:right="0" w:firstLine="0"/>
              <w:jc w:val="left"/>
              <w:rPr>
                <w:rFonts w:hint="default" w:ascii="Times New Roman Regular" w:hAnsi="Times New Roman Regular" w:eastAsia="CIDFont+F3" w:cs="Times New Roman Regular"/>
                <w:b/>
                <w:bCs/>
                <w:i w:val="0"/>
                <w:color w:val="000000"/>
                <w:sz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</w:rPr>
              <w:t xml:space="preserve">({{chk_recurso_cavn}}) </w:t>
            </w:r>
            <w:r>
              <w:rPr>
                <w:rFonts w:hint="default" w:ascii="Times New Roman Bold" w:hAnsi="Times New Roman Bold" w:eastAsia="CIDFont+F3" w:cs="Times New Roman Bold"/>
                <w:b/>
                <w:bCs/>
                <w:i w:val="0"/>
                <w:color w:val="000000"/>
                <w:sz w:val="24"/>
              </w:rPr>
              <w:t>CAVN</w:t>
            </w:r>
          </w:p>
          <w:p w14:paraId="2B899367">
            <w:pPr>
              <w:widowControl/>
              <w:autoSpaceDE w:val="0"/>
              <w:autoSpaceDN w:val="0"/>
              <w:spacing w:before="6" w:after="0" w:line="266" w:lineRule="exact"/>
              <w:ind w:left="110" w:right="0" w:firstLine="0"/>
              <w:jc w:val="left"/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</w:rPr>
              <w:t>({{chk_recurso_projeto}})</w:t>
            </w: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lang w:val="pt-BR"/>
              </w:rPr>
              <w:t xml:space="preserve"> </w:t>
            </w:r>
            <w:r>
              <w:rPr>
                <w:rFonts w:hint="default" w:ascii="Times New Roman Bold" w:hAnsi="Times New Roman Bold" w:eastAsia="CIDFont+F3" w:cs="Times New Roman Bold"/>
                <w:b/>
                <w:bCs/>
                <w:i w:val="0"/>
                <w:color w:val="000000"/>
                <w:sz w:val="24"/>
              </w:rPr>
              <w:t>PROJETO</w:t>
            </w: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</w:rPr>
              <w:t xml:space="preserve"> {{recurso_projeto}}</w:t>
            </w:r>
          </w:p>
          <w:p w14:paraId="63AA235A">
            <w:pPr>
              <w:widowControl/>
              <w:autoSpaceDE w:val="0"/>
              <w:autoSpaceDN w:val="0"/>
              <w:spacing w:before="6" w:after="0" w:line="266" w:lineRule="exact"/>
              <w:ind w:left="110" w:right="0" w:firstLine="0"/>
              <w:jc w:val="left"/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</w:rPr>
              <w:t>({{chk_recurso_outros}})</w:t>
            </w: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lang w:val="pt-BR"/>
              </w:rPr>
              <w:t xml:space="preserve"> </w:t>
            </w:r>
            <w:r>
              <w:rPr>
                <w:rFonts w:hint="default" w:ascii="Times New Roman Bold" w:hAnsi="Times New Roman Bold" w:eastAsia="CIDFont+F3" w:cs="Times New Roman Bold"/>
                <w:b/>
                <w:bCs/>
                <w:i w:val="0"/>
                <w:color w:val="000000"/>
                <w:sz w:val="24"/>
              </w:rPr>
              <w:t>Outros:</w:t>
            </w:r>
            <w:r>
              <w:rPr>
                <w:rFonts w:hint="default" w:ascii="Times New Roman Regular" w:hAnsi="Times New Roman Regular" w:eastAsia="CIDFont+F3" w:cs="Times New Roman Regular"/>
                <w:b/>
                <w:bCs/>
                <w:i w:val="0"/>
                <w:color w:val="000000"/>
                <w:sz w:val="24"/>
              </w:rPr>
              <w:t xml:space="preserve"> </w:t>
            </w: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</w:rPr>
              <w:t>{{recurso_outros}}</w:t>
            </w:r>
          </w:p>
        </w:tc>
      </w:tr>
      <w:tr w14:paraId="28514D11">
        <w:trPr>
          <w:trHeight w:val="1077" w:hRule="exact"/>
        </w:trPr>
        <w:tc>
          <w:tcPr>
            <w:tcW w:w="10632" w:type="dxa"/>
            <w:gridSpan w:val="2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BE4F0"/>
            <w:tcMar>
              <w:left w:w="0" w:type="dxa"/>
              <w:right w:w="0" w:type="dxa"/>
            </w:tcMar>
          </w:tcPr>
          <w:p w14:paraId="0442E1F7">
            <w:pPr>
              <w:widowControl/>
              <w:autoSpaceDE w:val="0"/>
              <w:autoSpaceDN w:val="0"/>
              <w:spacing w:before="0" w:after="0" w:line="286" w:lineRule="exact"/>
              <w:ind w:left="110" w:right="0" w:firstLine="0"/>
              <w:jc w:val="left"/>
            </w:pPr>
            <w:r>
              <w:rPr>
                <w:rFonts w:hint="default" w:ascii="Times New Roman Bold" w:hAnsi="Times New Roman Bold" w:eastAsia="CIDFont+F2" w:cs="Times New Roman Bold"/>
                <w:b/>
                <w:bCs/>
                <w:i w:val="0"/>
                <w:color w:val="000000"/>
                <w:sz w:val="24"/>
              </w:rPr>
              <w:t xml:space="preserve">JUSTIFICATIVA: </w:t>
            </w:r>
            <w:r>
              <w:br w:type="textWrapping"/>
            </w:r>
            <w:r>
              <w:rPr>
                <w:rFonts w:hint="default" w:ascii="Times New Roman Bold" w:hAnsi="Times New Roman Bold" w:eastAsia="CIDFont+F7" w:cs="Times New Roman Bold"/>
                <w:b/>
                <w:bCs/>
                <w:i w:val="0"/>
                <w:color w:val="000000"/>
                <w:sz w:val="24"/>
                <w:szCs w:val="24"/>
              </w:rPr>
              <w:t>Passagens e/ou diárias com qualquer uma das características abaixo somente serão emitidas mediante justificativa Justifique todos os itens nos quais se enquadre a solicitação.</w:t>
            </w:r>
          </w:p>
        </w:tc>
      </w:tr>
      <w:tr w14:paraId="3EBD9B95">
        <w:trPr>
          <w:trHeight w:val="1171" w:hRule="exact"/>
        </w:trPr>
        <w:tc>
          <w:tcPr>
            <w:tcW w:w="53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90B1CB">
            <w:pPr>
              <w:widowControl/>
              <w:autoSpaceDE w:val="0"/>
              <w:autoSpaceDN w:val="0"/>
              <w:spacing w:before="0" w:after="0" w:line="250" w:lineRule="exact"/>
              <w:ind w:left="110" w:right="576"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 xml:space="preserve">Viagem urgente </w:t>
            </w: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 xml:space="preserve">(menos de 20 dias de antecedência):  </w:t>
            </w: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br w:type="textWrapping"/>
            </w: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 xml:space="preserve">Final de semana, feriado ou iniciada na sexta-feira:  </w:t>
            </w:r>
          </w:p>
        </w:tc>
        <w:tc>
          <w:tcPr>
            <w:tcW w:w="53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76A0DA">
            <w:pP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>{{just_viagem_urgente}}</w:t>
            </w:r>
          </w:p>
          <w:p w14:paraId="541FE960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>{{just_fds_feriado}}</w:t>
            </w:r>
          </w:p>
        </w:tc>
      </w:tr>
      <w:tr w14:paraId="1447A7BB">
        <w:trPr>
          <w:trHeight w:val="608" w:hRule="exact"/>
        </w:trPr>
        <w:tc>
          <w:tcPr>
            <w:tcW w:w="53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B9AFFC">
            <w:pPr>
              <w:widowControl/>
              <w:autoSpaceDE w:val="0"/>
              <w:autoSpaceDN w:val="0"/>
              <w:spacing w:before="2" w:after="0" w:line="244" w:lineRule="exact"/>
              <w:ind w:left="110" w:right="0"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 xml:space="preserve">Especificação de aeroporto: </w:t>
            </w:r>
          </w:p>
        </w:tc>
        <w:tc>
          <w:tcPr>
            <w:tcW w:w="53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DD7C33E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>{{just_aeroporto}}</w:t>
            </w:r>
          </w:p>
        </w:tc>
      </w:tr>
      <w:tr w14:paraId="076BBDEE">
        <w:trPr>
          <w:trHeight w:val="614" w:hRule="exact"/>
        </w:trPr>
        <w:tc>
          <w:tcPr>
            <w:tcW w:w="53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1A59DC9">
            <w:pPr>
              <w:widowControl/>
              <w:autoSpaceDE w:val="0"/>
              <w:autoSpaceDN w:val="0"/>
              <w:spacing w:before="6" w:after="0" w:line="244" w:lineRule="exact"/>
              <w:ind w:left="110" w:right="0"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 xml:space="preserve">Grupo de mais de 2 pessoas: </w:t>
            </w:r>
          </w:p>
        </w:tc>
        <w:tc>
          <w:tcPr>
            <w:tcW w:w="53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9BF5779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>{{just_grupo_mais_2}}</w:t>
            </w:r>
          </w:p>
        </w:tc>
      </w:tr>
      <w:tr w14:paraId="1C7B00F7">
        <w:trPr>
          <w:trHeight w:val="636" w:hRule="exact"/>
        </w:trPr>
        <w:tc>
          <w:tcPr>
            <w:tcW w:w="53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28644B9">
            <w:pPr>
              <w:widowControl/>
              <w:autoSpaceDE w:val="0"/>
              <w:autoSpaceDN w:val="0"/>
              <w:spacing w:before="0" w:after="0" w:line="292" w:lineRule="exact"/>
              <w:ind w:left="110" w:right="0" w:firstLine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 xml:space="preserve">Grupo de mais de 5 pessoas (competência do Dirigente máximo da UFPB autorizar): </w:t>
            </w:r>
          </w:p>
        </w:tc>
        <w:tc>
          <w:tcPr>
            <w:tcW w:w="53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8468CD4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>{{just_grupo_mais_5}}</w:t>
            </w:r>
          </w:p>
        </w:tc>
      </w:tr>
      <w:tr w14:paraId="1A51BCD2">
        <w:trPr>
          <w:trHeight w:val="806" w:hRule="exact"/>
        </w:trPr>
        <w:tc>
          <w:tcPr>
            <w:tcW w:w="53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9A25D59">
            <w:pPr>
              <w:widowControl/>
              <w:autoSpaceDE w:val="0"/>
              <w:autoSpaceDN w:val="0"/>
              <w:spacing w:before="0" w:after="0" w:line="266" w:lineRule="exact"/>
              <w:ind w:left="110" w:right="48" w:firstLine="0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 xml:space="preserve">Viagem com mais de 30 diárias acumuladas no exercício (competência do Dirigente máximo da UFPB autorizar): </w:t>
            </w:r>
          </w:p>
        </w:tc>
        <w:tc>
          <w:tcPr>
            <w:tcW w:w="5314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87C751">
            <w:pPr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CIDFont+F3" w:cs="Times New Roman Regular"/>
                <w:b w:val="0"/>
                <w:i w:val="0"/>
                <w:color w:val="000000"/>
                <w:sz w:val="24"/>
                <w:szCs w:val="24"/>
              </w:rPr>
              <w:t>{{just_mais_30_diarias}}</w:t>
            </w:r>
          </w:p>
        </w:tc>
      </w:tr>
    </w:tbl>
    <w:p w14:paraId="6C5F15E5">
      <w:pPr>
        <w:widowControl/>
        <w:autoSpaceDE w:val="0"/>
        <w:autoSpaceDN w:val="0"/>
        <w:spacing w:before="530" w:after="0" w:line="228" w:lineRule="exact"/>
        <w:ind w:left="4" w:right="288" w:firstLine="3908"/>
        <w:jc w:val="left"/>
      </w:pPr>
      <w:r>
        <w:rPr>
          <w:rFonts w:ascii="CIDFont+F2" w:hAnsi="CIDFont+F2" w:eastAsia="CIDFont+F2"/>
          <w:b/>
          <w:i w:val="0"/>
          <w:color w:val="000000"/>
          <w:sz w:val="22"/>
        </w:rPr>
        <w:t xml:space="preserve">TERMO DE COMPROMISSO </w:t>
      </w:r>
      <w:r>
        <w:br w:type="textWrapping"/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Pelo presente, comprometo-me a: </w:t>
      </w:r>
      <w:r>
        <w:br w:type="textWrapping"/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a) Restituir, em cinco dias contados a partir da data de retorno à UFPB, as diárias recebidas em excesso; </w:t>
      </w:r>
      <w:r>
        <w:br w:type="textWrapping"/>
      </w: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b) Arcar com a multa imposta pelas empresas aéreas, quando descumprir os horários por elas estabelecidos, para chegada ao aeroporto; </w:t>
      </w:r>
      <w:r>
        <w:br w:type="textWrapping"/>
      </w:r>
      <w:r>
        <w:rPr>
          <w:rFonts w:ascii="CIDFont+F3" w:hAnsi="CIDFont+F3" w:eastAsia="CIDFont+F3"/>
          <w:b w:val="0"/>
          <w:i w:val="0"/>
          <w:color w:val="000000"/>
          <w:sz w:val="20"/>
        </w:rPr>
        <w:t>c) Arcar com as despesas de alterações de horário de voo, quando não for de interesse da instituição.</w:t>
      </w:r>
    </w:p>
    <w:p w14:paraId="1F9337AD">
      <w:pPr>
        <w:widowControl/>
        <w:autoSpaceDE w:val="0"/>
        <w:autoSpaceDN w:val="0"/>
        <w:spacing w:before="0" w:after="0" w:line="230" w:lineRule="exact"/>
        <w:ind w:left="4" w:right="28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0"/>
        </w:rPr>
        <w:t xml:space="preserve">d) Restituir o canhoto das passagens utilizadas junto com a Prestação de Contas da Viagem (Relatório de viagem e certificado do evento, se existir) no prazo de 5 dias; </w:t>
      </w:r>
      <w:r>
        <w:br w:type="textWrapping"/>
      </w:r>
      <w:r>
        <w:rPr>
          <w:rFonts w:ascii="CIDFont+F3" w:hAnsi="CIDFont+F3" w:eastAsia="CIDFont+F3"/>
          <w:b w:val="0"/>
          <w:i w:val="0"/>
          <w:color w:val="000000"/>
          <w:sz w:val="20"/>
        </w:rPr>
        <w:t>e) Apresentar na Prestação de Contas documentos que venham a comprovar a efetiva realização das atividades previstas, tais como atas de reunião, declaração/certificados de participação ou presença, entre outros.</w:t>
      </w:r>
    </w:p>
    <w:p w14:paraId="21D9E3F3">
      <w:pPr>
        <w:widowControl/>
        <w:autoSpaceDE w:val="0"/>
        <w:autoSpaceDN w:val="0"/>
        <w:spacing w:before="836" w:after="0" w:line="266" w:lineRule="exact"/>
        <w:ind w:left="570" w:right="0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Em ________________________________ </w:t>
      </w:r>
    </w:p>
    <w:p w14:paraId="6C7531E6">
      <w:pPr>
        <w:widowControl/>
        <w:autoSpaceDE w:val="0"/>
        <w:autoSpaceDN w:val="0"/>
        <w:spacing w:before="322" w:after="282" w:line="230" w:lineRule="exact"/>
        <w:ind w:left="5760" w:right="392" w:firstLine="0"/>
        <w:jc w:val="righ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_____________________________________ </w:t>
      </w:r>
      <w:r>
        <w:br w:type="textWrapping"/>
      </w:r>
      <w:r>
        <w:rPr>
          <w:rFonts w:ascii="CIDFont+F2" w:hAnsi="CIDFont+F2" w:eastAsia="CIDFont+F2"/>
          <w:b/>
          <w:i w:val="0"/>
          <w:color w:val="000000"/>
          <w:sz w:val="22"/>
        </w:rPr>
        <w:t xml:space="preserve">Assinatura do proposto </w:t>
      </w:r>
      <w:r>
        <w:br w:type="textWrapping"/>
      </w:r>
      <w:r>
        <w:rPr>
          <w:rFonts w:ascii="CIDFont+F3" w:hAnsi="CIDFont+F3" w:eastAsia="CIDFont+F3"/>
          <w:b w:val="0"/>
          <w:i w:val="0"/>
          <w:color w:val="000000"/>
          <w:sz w:val="18"/>
        </w:rPr>
        <w:t xml:space="preserve"> (Pode ser assinado digitalmente pelo GOV ou SIPAC)</w:t>
      </w:r>
    </w:p>
    <w:tbl>
      <w:tblPr>
        <w:tblStyle w:val="12"/>
        <w:tblW w:w="0" w:type="auto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2"/>
      </w:tblGrid>
      <w:tr w14:paraId="07BCAA2E">
        <w:trPr>
          <w:trHeight w:val="370" w:hRule="exact"/>
        </w:trPr>
        <w:tc>
          <w:tcPr>
            <w:tcW w:w="1063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shd w:val="clear" w:color="auto" w:fill="DBE4F0"/>
            <w:tcMar>
              <w:left w:w="0" w:type="dxa"/>
              <w:right w:w="0" w:type="dxa"/>
            </w:tcMar>
          </w:tcPr>
          <w:p w14:paraId="2A00FE75">
            <w:pPr>
              <w:widowControl/>
              <w:autoSpaceDE w:val="0"/>
              <w:autoSpaceDN w:val="0"/>
              <w:spacing w:before="6" w:after="0" w:line="266" w:lineRule="exact"/>
              <w:ind w:left="102" w:right="0" w:firstLine="0"/>
              <w:jc w:val="left"/>
            </w:pPr>
            <w:r>
              <w:rPr>
                <w:rFonts w:ascii="CIDFont+F3" w:hAnsi="CIDFont+F3" w:eastAsia="CIDFont+F3"/>
                <w:b w:val="0"/>
                <w:i w:val="0"/>
                <w:color w:val="000000"/>
                <w:sz w:val="24"/>
              </w:rPr>
              <w:t xml:space="preserve">DE ACORDO: </w:t>
            </w:r>
          </w:p>
        </w:tc>
      </w:tr>
    </w:tbl>
    <w:p w14:paraId="228A1EF1">
      <w:pPr>
        <w:widowControl/>
        <w:autoSpaceDE w:val="0"/>
        <w:autoSpaceDN w:val="0"/>
        <w:spacing w:before="588" w:after="0" w:line="232" w:lineRule="exact"/>
        <w:ind w:left="5760" w:right="392" w:firstLine="0"/>
        <w:jc w:val="righ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____________________________________ </w:t>
      </w:r>
      <w:r>
        <w:br w:type="textWrapping"/>
      </w:r>
      <w:r>
        <w:rPr>
          <w:rFonts w:ascii="CIDFont+F2" w:hAnsi="CIDFont+F2" w:eastAsia="CIDFont+F2"/>
          <w:b/>
          <w:i w:val="0"/>
          <w:color w:val="000000"/>
          <w:sz w:val="22"/>
        </w:rPr>
        <w:t xml:space="preserve">Chefia Imediata </w:t>
      </w:r>
      <w:r>
        <w:br w:type="textWrapping"/>
      </w:r>
      <w:r>
        <w:rPr>
          <w:rFonts w:ascii="CIDFont+F3" w:hAnsi="CIDFont+F3" w:eastAsia="CIDFont+F3"/>
          <w:b w:val="0"/>
          <w:i w:val="0"/>
          <w:color w:val="000000"/>
          <w:sz w:val="18"/>
        </w:rPr>
        <w:t>(Pode ser assinado digitalmente pelo GOV ou SIPAC)</w:t>
      </w:r>
    </w:p>
    <w:sectPr>
      <w:pgSz w:w="11906" w:h="16838"/>
      <w:pgMar w:top="142" w:right="682" w:bottom="1440" w:left="56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IDFont+F2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+F3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+F6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IDFont+F7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.AppleSystemUIFont Regul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Times Regular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FF55AE"/>
    <w:rsid w:val="4FBEB3D8"/>
    <w:rsid w:val="567F66D5"/>
    <w:rsid w:val="5CBFE4A6"/>
    <w:rsid w:val="69FCEC89"/>
    <w:rsid w:val="7F9F43FA"/>
    <w:rsid w:val="ACDE750D"/>
    <w:rsid w:val="ADDD0F36"/>
    <w:rsid w:val="BEFF5A59"/>
    <w:rsid w:val="BF1BBC23"/>
    <w:rsid w:val="BFEDF327"/>
    <w:rsid w:val="BFF2ACA1"/>
    <w:rsid w:val="D36DC23B"/>
    <w:rsid w:val="DAF829BE"/>
    <w:rsid w:val="F7CF8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0</Words>
  <Characters>0</Characters>
  <Lines>0</Lines>
  <Paragraphs>0</Paragraphs>
  <TotalTime>496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2013-12-24T04:15:00Z</dcterms:created>
  <dc:creator>python-docx</dc:creator>
  <dc:description>generated by python-docx</dc:description>
  <cp:lastModifiedBy>Railson dos Santos Silva</cp:lastModifiedBy>
  <dcterms:modified xsi:type="dcterms:W3CDTF">2026-05-03T09:04:17Z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1033-12.1.25867.25867</vt:lpwstr>
  </property>
  <property fmtid="{D5CDD505-2E9C-101B-9397-08002B2CF9AE}" pid="3" name="ICV">
    <vt:lpwstr>59D38F4984CAC71233CFF3693D5C3219_43</vt:lpwstr>
  </property>
</Properties>
</file>