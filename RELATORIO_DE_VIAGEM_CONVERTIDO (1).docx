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4CC13">
      <w:pPr>
        <w:widowControl/>
        <w:autoSpaceDE w:val="0"/>
        <w:autoSpaceDN w:val="0"/>
        <w:spacing w:before="0" w:after="408" w:line="220" w:lineRule="exact"/>
        <w:ind w:left="0" w:right="0"/>
      </w:pP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728980</wp:posOffset>
            </wp:positionH>
            <wp:positionV relativeFrom="page">
              <wp:posOffset>646430</wp:posOffset>
            </wp:positionV>
            <wp:extent cx="535940" cy="650240"/>
            <wp:effectExtent l="0" t="0" r="16510" b="165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4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38A0C8A1">
      <w:pPr>
        <w:widowControl/>
        <w:autoSpaceDE w:val="0"/>
        <w:autoSpaceDN w:val="0"/>
        <w:spacing w:before="0" w:after="0" w:line="240" w:lineRule="auto"/>
        <w:ind w:left="294" w:right="0" w:firstLine="717" w:firstLineChars="0"/>
        <w:jc w:val="left"/>
        <w:rPr>
          <w:rFonts w:ascii="CIDFont+F1" w:hAnsi="CIDFont+F1" w:eastAsia="CIDFont+F1"/>
          <w:b/>
          <w:i w:val="0"/>
          <w:color w:val="000000"/>
          <w:sz w:val="22"/>
        </w:rPr>
      </w:pPr>
      <w:r>
        <w:rPr>
          <w:rFonts w:ascii="CIDFont+F1" w:hAnsi="CIDFont+F1" w:eastAsia="CIDFont+F1"/>
          <w:b/>
          <w:i w:val="0"/>
          <w:color w:val="000000"/>
          <w:sz w:val="22"/>
          <w:lang w:val="pt"/>
          <w:woUserID w:val="1"/>
        </w:rPr>
        <w:t xml:space="preserve"> </w:t>
      </w:r>
      <w:r>
        <w:rPr>
          <w:rFonts w:ascii="CIDFont+F1" w:hAnsi="CIDFont+F1" w:eastAsia="CIDFont+F1"/>
          <w:b/>
          <w:i w:val="0"/>
          <w:color w:val="000000"/>
          <w:sz w:val="22"/>
        </w:rPr>
        <w:t xml:space="preserve"> </w:t>
      </w:r>
      <w:r>
        <w:rPr>
          <w:rFonts w:ascii="CIDFont+F1" w:hAnsi="CIDFont+F1" w:eastAsia="CIDFont+F1"/>
          <w:b/>
          <w:i w:val="0"/>
          <w:color w:val="000000"/>
          <w:sz w:val="22"/>
          <w:lang w:val="pt"/>
          <w:woUserID w:val="1"/>
        </w:rPr>
        <w:t xml:space="preserve">    </w:t>
      </w:r>
      <w:r>
        <w:rPr>
          <w:rFonts w:ascii="CIDFont+F1" w:hAnsi="CIDFont+F1" w:eastAsia="CIDFont+F1"/>
          <w:b/>
          <w:i w:val="0"/>
          <w:color w:val="000000"/>
          <w:sz w:val="22"/>
          <w:woUserID w:val="1"/>
        </w:rPr>
        <w:t>MINISTÉRIO DA EDUCAÇÃO</w:t>
      </w:r>
    </w:p>
    <w:p w14:paraId="719AFC07">
      <w:pPr>
        <w:widowControl/>
        <w:autoSpaceDE w:val="0"/>
        <w:autoSpaceDN w:val="0"/>
        <w:spacing w:before="0" w:after="0" w:line="240" w:lineRule="auto"/>
        <w:ind w:left="0" w:leftChars="0" w:right="0" w:firstLine="1321" w:firstLineChars="600"/>
        <w:jc w:val="left"/>
        <w:rPr>
          <w:rFonts w:ascii="CIDFont+F1" w:hAnsi="CIDFont+F1" w:eastAsia="CIDFont+F1"/>
          <w:b/>
          <w:i w:val="0"/>
          <w:color w:val="000000"/>
          <w:sz w:val="22"/>
        </w:rPr>
      </w:pPr>
      <w:r>
        <w:rPr>
          <w:rFonts w:ascii="CIDFont+F1" w:hAnsi="CIDFont+F1" w:eastAsia="CIDFont+F1"/>
          <w:b/>
          <w:i w:val="0"/>
          <w:color w:val="000000"/>
          <w:sz w:val="22"/>
        </w:rPr>
        <w:t xml:space="preserve">UNIVERSIDADE FEDERAL DA PARAÍBA </w:t>
      </w:r>
    </w:p>
    <w:p w14:paraId="2D193ADB">
      <w:pPr>
        <w:widowControl/>
        <w:autoSpaceDE w:val="0"/>
        <w:autoSpaceDN w:val="0"/>
        <w:spacing w:before="0" w:after="0" w:line="240" w:lineRule="auto"/>
        <w:ind w:left="0" w:leftChars="0" w:right="0" w:firstLine="1321" w:firstLineChars="600"/>
        <w:jc w:val="left"/>
      </w:pPr>
      <w:r>
        <w:rPr>
          <w:rFonts w:ascii="CIDFont+F1" w:hAnsi="CIDFont+F1" w:eastAsia="CIDFont+F1"/>
          <w:b/>
          <w:i w:val="0"/>
          <w:color w:val="000000"/>
          <w:sz w:val="22"/>
        </w:rPr>
        <w:t xml:space="preserve">CENTRO DE CIÊNCIAS HUMANAS, SOCIAIS E AGRÁRIAS  </w:t>
      </w:r>
    </w:p>
    <w:p w14:paraId="1510DF50">
      <w:pPr>
        <w:widowControl/>
        <w:autoSpaceDE w:val="0"/>
        <w:autoSpaceDN w:val="0"/>
        <w:spacing w:before="560" w:after="70" w:line="266" w:lineRule="exact"/>
        <w:ind w:left="0" w:right="2988" w:firstLine="0"/>
        <w:jc w:val="righ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 RELATÓRIO DE VIAGENS NACIONAIS </w:t>
      </w:r>
    </w:p>
    <w:tbl>
      <w:tblPr>
        <w:tblStyle w:val="32"/>
        <w:tblW w:w="0" w:type="auto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 w14:paraId="106712AE">
        <w:trPr>
          <w:trHeight w:val="300" w:hRule="exact"/>
        </w:trPr>
        <w:tc>
          <w:tcPr>
            <w:tcW w:w="10042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left w:w="0" w:type="dxa"/>
              <w:right w:w="0" w:type="dxa"/>
            </w:tcMar>
          </w:tcPr>
          <w:p w14:paraId="1E165ECC">
            <w:pPr>
              <w:widowControl/>
              <w:autoSpaceDE w:val="0"/>
              <w:autoSpaceDN w:val="0"/>
              <w:spacing w:before="6" w:after="0" w:line="244" w:lineRule="exact"/>
              <w:ind w:left="64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22"/>
              </w:rPr>
              <w:t xml:space="preserve">IDENTIFICAÇÃO DO PROPOSTO: </w:t>
            </w:r>
          </w:p>
        </w:tc>
      </w:tr>
      <w:tr w14:paraId="0DEA6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FC4FA46">
            <w:pPr>
              <w:widowControl/>
              <w:autoSpaceDE w:val="0"/>
              <w:autoSpaceDN w:val="0"/>
              <w:spacing w:before="2" w:after="0" w:line="244" w:lineRule="exact"/>
              <w:ind w:left="64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Nome: </w:t>
            </w:r>
          </w:p>
        </w:tc>
        <w:tc>
          <w:tcPr>
            <w:tcW w:w="9122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423654D"/>
        </w:tc>
      </w:tr>
      <w:tr w14:paraId="33C52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</w:trPr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9A4A08F">
            <w:pPr>
              <w:widowControl/>
              <w:autoSpaceDE w:val="0"/>
              <w:autoSpaceDN w:val="0"/>
              <w:spacing w:before="4" w:after="0" w:line="244" w:lineRule="exact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SIAPE: </w:t>
            </w:r>
          </w:p>
        </w:tc>
        <w:tc>
          <w:tcPr>
            <w:tcW w:w="482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2B062AD"/>
        </w:tc>
        <w:tc>
          <w:tcPr>
            <w:tcW w:w="708" w:type="dxa"/>
            <w:gridSpan w:val="2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36432D">
            <w:pPr>
              <w:widowControl/>
              <w:autoSpaceDE w:val="0"/>
              <w:autoSpaceDN w:val="0"/>
              <w:spacing w:before="4" w:after="0" w:line="244" w:lineRule="exact"/>
              <w:ind w:left="6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CPF: </w:t>
            </w:r>
          </w:p>
        </w:tc>
        <w:tc>
          <w:tcPr>
            <w:tcW w:w="3594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64FFE99"/>
        </w:tc>
      </w:tr>
      <w:tr w14:paraId="7DC8C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48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543A706">
            <w:pPr>
              <w:widowControl/>
              <w:autoSpaceDE w:val="0"/>
              <w:autoSpaceDN w:val="0"/>
              <w:spacing w:before="2" w:after="0" w:line="244" w:lineRule="exact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Cargo/Função: </w:t>
            </w:r>
          </w:p>
        </w:tc>
        <w:tc>
          <w:tcPr>
            <w:tcW w:w="35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BD91197"/>
        </w:tc>
        <w:tc>
          <w:tcPr>
            <w:tcW w:w="992" w:type="dxa"/>
            <w:gridSpan w:val="3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D8F5966">
            <w:pPr>
              <w:widowControl/>
              <w:autoSpaceDE w:val="0"/>
              <w:autoSpaceDN w:val="0"/>
              <w:spacing w:before="2" w:after="0" w:line="244" w:lineRule="exact"/>
              <w:ind w:left="8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Telefone: </w:t>
            </w:r>
          </w:p>
        </w:tc>
        <w:tc>
          <w:tcPr>
            <w:tcW w:w="4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4E88AF6"/>
        </w:tc>
      </w:tr>
      <w:tr w14:paraId="361D6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5A9E800">
            <w:pPr>
              <w:widowControl/>
              <w:autoSpaceDE w:val="0"/>
              <w:autoSpaceDN w:val="0"/>
              <w:spacing w:before="2" w:after="0" w:line="244" w:lineRule="exact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E-mail: </w:t>
            </w:r>
          </w:p>
        </w:tc>
        <w:tc>
          <w:tcPr>
            <w:tcW w:w="9122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6629900"/>
        </w:tc>
      </w:tr>
      <w:tr w14:paraId="5405B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0042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1BE74B8">
            <w:pPr>
              <w:widowControl/>
              <w:autoSpaceDE w:val="0"/>
              <w:autoSpaceDN w:val="0"/>
              <w:spacing w:before="2" w:after="0" w:line="244" w:lineRule="exact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Órgão de Exercício: (   ) CCHSA   (   ) CAVN   (   ) PROJETOS _____________ (   ) OUTROS: ____________ </w:t>
            </w:r>
          </w:p>
        </w:tc>
      </w:tr>
      <w:tr w14:paraId="4CB195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exact"/>
        </w:trPr>
        <w:tc>
          <w:tcPr>
            <w:tcW w:w="10042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left w:w="0" w:type="dxa"/>
              <w:right w:w="0" w:type="dxa"/>
            </w:tcMar>
          </w:tcPr>
          <w:p w14:paraId="69F5A1FC">
            <w:pPr>
              <w:widowControl/>
              <w:autoSpaceDE w:val="0"/>
              <w:autoSpaceDN w:val="0"/>
              <w:spacing w:before="8" w:after="0" w:line="244" w:lineRule="exact"/>
              <w:ind w:left="64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22"/>
              </w:rPr>
              <w:t xml:space="preserve">IDENTIFICAÇÃO DO AFASTAMENTO: </w:t>
            </w:r>
          </w:p>
        </w:tc>
      </w:tr>
      <w:tr w14:paraId="68DDF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exact"/>
        </w:trPr>
        <w:tc>
          <w:tcPr>
            <w:tcW w:w="10042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8A3781">
            <w:pPr>
              <w:widowControl/>
              <w:autoSpaceDE w:val="0"/>
              <w:autoSpaceDN w:val="0"/>
              <w:spacing w:before="10" w:after="0" w:line="244" w:lineRule="exact"/>
              <w:ind w:left="64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22"/>
              </w:rPr>
              <w:t xml:space="preserve">IDA: </w:t>
            </w:r>
          </w:p>
        </w:tc>
      </w:tr>
      <w:tr w14:paraId="4E5D0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503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B54859">
            <w:pPr>
              <w:widowControl/>
              <w:autoSpaceDE w:val="0"/>
              <w:autoSpaceDN w:val="0"/>
              <w:spacing w:before="4" w:after="0" w:line="246" w:lineRule="exact"/>
              <w:ind w:left="64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Cidade de origem: </w:t>
            </w:r>
          </w:p>
        </w:tc>
        <w:tc>
          <w:tcPr>
            <w:tcW w:w="5012" w:type="dxa"/>
            <w:gridSpan w:val="5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E059B82">
            <w:pPr>
              <w:widowControl/>
              <w:autoSpaceDE w:val="0"/>
              <w:autoSpaceDN w:val="0"/>
              <w:spacing w:before="4" w:after="0" w:line="246" w:lineRule="exact"/>
              <w:ind w:left="0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Cidade de Destino: </w:t>
            </w:r>
          </w:p>
        </w:tc>
      </w:tr>
      <w:tr w14:paraId="372EA6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</w:trPr>
        <w:tc>
          <w:tcPr>
            <w:tcW w:w="10042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932ED71">
            <w:pPr>
              <w:widowControl/>
              <w:autoSpaceDE w:val="0"/>
              <w:autoSpaceDN w:val="0"/>
              <w:spacing w:before="4" w:after="0" w:line="246" w:lineRule="exact"/>
              <w:ind w:left="64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Data e hora da Partida: </w:t>
            </w:r>
          </w:p>
        </w:tc>
      </w:tr>
      <w:tr w14:paraId="094F1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0042" w:type="dxa"/>
            <w:gridSpan w:val="11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1AC7D3B">
            <w:pPr>
              <w:widowControl/>
              <w:autoSpaceDE w:val="0"/>
              <w:autoSpaceDN w:val="0"/>
              <w:spacing w:before="8" w:after="0" w:line="244" w:lineRule="exact"/>
              <w:ind w:left="64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22"/>
              </w:rPr>
              <w:t xml:space="preserve">RETORNO: </w:t>
            </w:r>
          </w:p>
        </w:tc>
      </w:tr>
      <w:tr w14:paraId="7776A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5030" w:type="dxa"/>
            <w:gridSpan w:val="6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9860923">
            <w:pPr>
              <w:widowControl/>
              <w:autoSpaceDE w:val="0"/>
              <w:autoSpaceDN w:val="0"/>
              <w:spacing w:before="4" w:after="0" w:line="244" w:lineRule="exact"/>
              <w:ind w:left="64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Cidade de origem: </w:t>
            </w:r>
          </w:p>
        </w:tc>
        <w:tc>
          <w:tcPr>
            <w:tcW w:w="5012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1F8E436">
            <w:pPr>
              <w:widowControl/>
              <w:autoSpaceDE w:val="0"/>
              <w:autoSpaceDN w:val="0"/>
              <w:spacing w:before="4" w:after="0" w:line="244" w:lineRule="exact"/>
              <w:ind w:left="6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Cidade de Destino: </w:t>
            </w:r>
          </w:p>
        </w:tc>
      </w:tr>
      <w:tr w14:paraId="0D879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</w:trPr>
        <w:tc>
          <w:tcPr>
            <w:tcW w:w="10042" w:type="dxa"/>
            <w:gridSpan w:val="11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E86D4AF">
            <w:pPr>
              <w:widowControl/>
              <w:autoSpaceDE w:val="0"/>
              <w:autoSpaceDN w:val="0"/>
              <w:spacing w:before="4" w:after="0" w:line="244" w:lineRule="exact"/>
              <w:ind w:left="64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Data e hora do retorno: </w:t>
            </w:r>
          </w:p>
        </w:tc>
      </w:tr>
      <w:tr w14:paraId="1B17B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exact"/>
        </w:trPr>
        <w:tc>
          <w:tcPr>
            <w:tcW w:w="10042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left w:w="0" w:type="dxa"/>
              <w:right w:w="0" w:type="dxa"/>
            </w:tcMar>
          </w:tcPr>
          <w:p w14:paraId="26D76429">
            <w:pPr>
              <w:widowControl/>
              <w:autoSpaceDE w:val="0"/>
              <w:autoSpaceDN w:val="0"/>
              <w:spacing w:before="0" w:after="0" w:line="274" w:lineRule="exact"/>
              <w:ind w:left="64" w:right="8" w:firstLine="0"/>
              <w:jc w:val="both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22"/>
              </w:rPr>
              <w:t>ALTERAÇÕES/ CANCELAMENTOS/ NO SHOW -</w:t>
            </w: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Insira todas as informações e justificativas relativas a eventuais alterações realizadas na PCDP, tais como: cancelamento de trechos, alteração de bilhetes emitidos (com ou sem ônus para a Administração), não comparecimento ao local de embarque. </w:t>
            </w:r>
          </w:p>
        </w:tc>
      </w:tr>
      <w:tr w14:paraId="6F604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403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1B9FFDA"/>
        </w:tc>
        <w:tc>
          <w:tcPr>
            <w:tcW w:w="600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9E431D8"/>
        </w:tc>
      </w:tr>
      <w:tr w14:paraId="7DB02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403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F647910"/>
        </w:tc>
        <w:tc>
          <w:tcPr>
            <w:tcW w:w="600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726B44C"/>
        </w:tc>
      </w:tr>
      <w:tr w14:paraId="53EAA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exact"/>
        </w:trPr>
        <w:tc>
          <w:tcPr>
            <w:tcW w:w="403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63674E4"/>
        </w:tc>
        <w:tc>
          <w:tcPr>
            <w:tcW w:w="600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01F713D"/>
        </w:tc>
      </w:tr>
      <w:tr w14:paraId="001B7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4038" w:type="dxa"/>
            <w:gridSpan w:val="5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BF820BE"/>
        </w:tc>
        <w:tc>
          <w:tcPr>
            <w:tcW w:w="6004" w:type="dxa"/>
            <w:gridSpan w:val="6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87721DF"/>
        </w:tc>
      </w:tr>
      <w:tr w14:paraId="20D193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exact"/>
        </w:trPr>
        <w:tc>
          <w:tcPr>
            <w:tcW w:w="10042" w:type="dxa"/>
            <w:gridSpan w:val="11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F2F2F2"/>
            <w:tcMar>
              <w:left w:w="0" w:type="dxa"/>
              <w:right w:w="0" w:type="dxa"/>
            </w:tcMar>
          </w:tcPr>
          <w:p w14:paraId="58941A16">
            <w:pPr>
              <w:widowControl/>
              <w:autoSpaceDE w:val="0"/>
              <w:autoSpaceDN w:val="0"/>
              <w:spacing w:before="8" w:after="0" w:line="244" w:lineRule="exact"/>
              <w:ind w:left="64" w:right="0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22"/>
              </w:rPr>
              <w:t xml:space="preserve">DESCRIÇÃO DA VIAGEM: </w:t>
            </w:r>
          </w:p>
        </w:tc>
      </w:tr>
      <w:tr w14:paraId="07203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exact"/>
        </w:trPr>
        <w:tc>
          <w:tcPr>
            <w:tcW w:w="1204" w:type="dxa"/>
            <w:gridSpan w:val="2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D403BA">
            <w:pPr>
              <w:widowControl/>
              <w:autoSpaceDE w:val="0"/>
              <w:autoSpaceDN w:val="0"/>
              <w:spacing w:before="130" w:after="0" w:line="244" w:lineRule="exact"/>
              <w:ind w:left="64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>Data</w:t>
            </w:r>
          </w:p>
        </w:tc>
        <w:tc>
          <w:tcPr>
            <w:tcW w:w="11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5384418">
            <w:pPr>
              <w:widowControl/>
              <w:autoSpaceDE w:val="0"/>
              <w:autoSpaceDN w:val="0"/>
              <w:spacing w:before="0" w:after="0" w:line="252" w:lineRule="exact"/>
              <w:ind w:left="6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Horário </w:t>
            </w:r>
            <w:r>
              <w:br w:type="textWrapping"/>
            </w: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>(Inicio/fim)</w:t>
            </w:r>
          </w:p>
        </w:tc>
        <w:tc>
          <w:tcPr>
            <w:tcW w:w="170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A806240">
            <w:pPr>
              <w:widowControl/>
              <w:autoSpaceDE w:val="0"/>
              <w:autoSpaceDN w:val="0"/>
              <w:spacing w:before="130" w:after="0" w:line="244" w:lineRule="exact"/>
              <w:ind w:left="4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>Cidade</w:t>
            </w:r>
          </w:p>
        </w:tc>
        <w:tc>
          <w:tcPr>
            <w:tcW w:w="6004" w:type="dxa"/>
            <w:gridSpan w:val="6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616F9483">
            <w:pPr>
              <w:widowControl/>
              <w:autoSpaceDE w:val="0"/>
              <w:autoSpaceDN w:val="0"/>
              <w:spacing w:before="130" w:after="0" w:line="244" w:lineRule="exact"/>
              <w:ind w:left="196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>Atividades desenvolvidas e objetivos alcançados:</w:t>
            </w:r>
          </w:p>
        </w:tc>
      </w:tr>
      <w:tr w14:paraId="0B9E9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204" w:type="dxa"/>
            <w:gridSpan w:val="2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35975B"/>
        </w:tc>
        <w:tc>
          <w:tcPr>
            <w:tcW w:w="11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9EBC433"/>
        </w:tc>
        <w:tc>
          <w:tcPr>
            <w:tcW w:w="170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2F38045"/>
        </w:tc>
        <w:tc>
          <w:tcPr>
            <w:tcW w:w="6004" w:type="dxa"/>
            <w:gridSpan w:val="6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BDC84F8"/>
        </w:tc>
      </w:tr>
      <w:tr w14:paraId="33B9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204" w:type="dxa"/>
            <w:gridSpan w:val="2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51B9B5"/>
        </w:tc>
        <w:tc>
          <w:tcPr>
            <w:tcW w:w="11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671C028"/>
        </w:tc>
        <w:tc>
          <w:tcPr>
            <w:tcW w:w="170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7057DC9"/>
        </w:tc>
        <w:tc>
          <w:tcPr>
            <w:tcW w:w="6004" w:type="dxa"/>
            <w:gridSpan w:val="6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FB9F551"/>
        </w:tc>
      </w:tr>
      <w:tr w14:paraId="022AF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exact"/>
        </w:trPr>
        <w:tc>
          <w:tcPr>
            <w:tcW w:w="1204" w:type="dxa"/>
            <w:gridSpan w:val="2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D26E27"/>
        </w:tc>
        <w:tc>
          <w:tcPr>
            <w:tcW w:w="113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837E10C"/>
        </w:tc>
        <w:tc>
          <w:tcPr>
            <w:tcW w:w="1702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3912D652"/>
        </w:tc>
        <w:tc>
          <w:tcPr>
            <w:tcW w:w="6004" w:type="dxa"/>
            <w:gridSpan w:val="6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E629EDC"/>
        </w:tc>
      </w:tr>
      <w:tr w14:paraId="1ED7A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5A768A7"/>
        </w:tc>
        <w:tc>
          <w:tcPr>
            <w:tcW w:w="1132" w:type="dxa"/>
            <w:gridSpan w:val="2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46A1BE81"/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2B5AB90F"/>
        </w:tc>
        <w:tc>
          <w:tcPr>
            <w:tcW w:w="600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668C8B9"/>
        </w:tc>
      </w:tr>
      <w:tr w14:paraId="0924E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287A44"/>
        </w:tc>
        <w:tc>
          <w:tcPr>
            <w:tcW w:w="1132" w:type="dxa"/>
            <w:gridSpan w:val="2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333541B"/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7DB21E78"/>
        </w:tc>
        <w:tc>
          <w:tcPr>
            <w:tcW w:w="600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F97A290"/>
        </w:tc>
      </w:tr>
      <w:tr w14:paraId="217CF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120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0F8190"/>
        </w:tc>
        <w:tc>
          <w:tcPr>
            <w:tcW w:w="1132" w:type="dxa"/>
            <w:gridSpan w:val="2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03E7D612"/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4940AF1"/>
        </w:tc>
        <w:tc>
          <w:tcPr>
            <w:tcW w:w="6004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56C11288"/>
        </w:tc>
      </w:tr>
      <w:tr w14:paraId="72445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</w:trPr>
        <w:tc>
          <w:tcPr>
            <w:tcW w:w="10042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F2F2F2"/>
            <w:tcMar>
              <w:left w:w="0" w:type="dxa"/>
              <w:right w:w="0" w:type="dxa"/>
            </w:tcMar>
          </w:tcPr>
          <w:p w14:paraId="4A0FD45A">
            <w:pPr>
              <w:widowControl/>
              <w:autoSpaceDE w:val="0"/>
              <w:autoSpaceDN w:val="0"/>
              <w:spacing w:before="0" w:after="0" w:line="272" w:lineRule="exact"/>
              <w:ind w:left="64" w:right="144" w:firstLine="0"/>
              <w:jc w:val="left"/>
            </w:pPr>
            <w:r>
              <w:rPr>
                <w:rFonts w:ascii="CIDFont+F1" w:hAnsi="CIDFont+F1" w:eastAsia="CIDFont+F1"/>
                <w:b/>
                <w:i w:val="0"/>
                <w:color w:val="000000"/>
                <w:sz w:val="22"/>
              </w:rPr>
              <w:t xml:space="preserve">JUSTIFICATIVA PARA PRESTAÇÃO DE CONTAS REALIZADA FORA DO PRAZO (Prazo de até 5 dias após encerramento da viagem). </w:t>
            </w:r>
          </w:p>
        </w:tc>
      </w:tr>
      <w:tr w14:paraId="06413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exact"/>
        </w:trPr>
        <w:tc>
          <w:tcPr>
            <w:tcW w:w="10042" w:type="dxa"/>
            <w:gridSpan w:val="11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right w:w="0" w:type="dxa"/>
            </w:tcMar>
          </w:tcPr>
          <w:p w14:paraId="13F67B31"/>
        </w:tc>
      </w:tr>
      <w:tr w14:paraId="684BF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92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6DC5B3">
            <w:pPr>
              <w:widowControl/>
              <w:autoSpaceDE w:val="0"/>
              <w:autoSpaceDN w:val="0"/>
              <w:spacing w:before="2" w:after="0" w:line="244" w:lineRule="exact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Data: </w:t>
            </w:r>
          </w:p>
        </w:tc>
        <w:tc>
          <w:tcPr>
            <w:tcW w:w="14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73A95AE"/>
        </w:tc>
        <w:tc>
          <w:tcPr>
            <w:tcW w:w="31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B7F192">
            <w:pPr>
              <w:widowControl/>
              <w:autoSpaceDE w:val="0"/>
              <w:autoSpaceDN w:val="0"/>
              <w:spacing w:before="38" w:after="0" w:line="244" w:lineRule="exact"/>
              <w:ind w:left="4" w:right="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>Assinatura do proposto:</w:t>
            </w:r>
          </w:p>
        </w:tc>
        <w:tc>
          <w:tcPr>
            <w:tcW w:w="458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1B39B5"/>
        </w:tc>
      </w:tr>
      <w:tr w14:paraId="1D172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exact"/>
        </w:trPr>
        <w:tc>
          <w:tcPr>
            <w:tcW w:w="920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B2B8B9">
            <w:pPr>
              <w:widowControl/>
              <w:autoSpaceDE w:val="0"/>
              <w:autoSpaceDN w:val="0"/>
              <w:spacing w:before="4" w:after="0" w:line="244" w:lineRule="exact"/>
              <w:ind w:left="0" w:right="0" w:firstLine="0"/>
              <w:jc w:val="center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 xml:space="preserve">Data: </w:t>
            </w:r>
          </w:p>
        </w:tc>
        <w:tc>
          <w:tcPr>
            <w:tcW w:w="1416" w:type="dxa"/>
            <w:gridSpan w:val="3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5DAF08"/>
        </w:tc>
        <w:tc>
          <w:tcPr>
            <w:tcW w:w="3122" w:type="dxa"/>
            <w:gridSpan w:val="3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0EC275">
            <w:pPr>
              <w:widowControl/>
              <w:autoSpaceDE w:val="0"/>
              <w:autoSpaceDN w:val="0"/>
              <w:spacing w:before="0" w:after="0" w:line="250" w:lineRule="exact"/>
              <w:ind w:left="4" w:right="720" w:firstLine="0"/>
              <w:jc w:val="left"/>
            </w:pPr>
            <w:r>
              <w:rPr>
                <w:rFonts w:ascii="CIDFont+F2" w:hAnsi="CIDFont+F2" w:eastAsia="CIDFont+F2"/>
                <w:b w:val="0"/>
                <w:i w:val="0"/>
                <w:color w:val="000000"/>
                <w:sz w:val="22"/>
              </w:rPr>
              <w:t>Assinatura da Autoridade Concedente:</w:t>
            </w:r>
          </w:p>
        </w:tc>
        <w:tc>
          <w:tcPr>
            <w:tcW w:w="4584" w:type="dxa"/>
            <w:gridSpan w:val="4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D0252A"/>
        </w:tc>
      </w:tr>
    </w:tbl>
    <w:p w14:paraId="0227B385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38"/>
      <w:pgMar w:top="630" w:right="918" w:bottom="1002" w:left="91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CIDFont+F1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+F2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F8F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WWO_wpscloud_20260414115148-b24951d1ea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dcterms:modified xsi:type="dcterms:W3CDTF">2026-05-01T05:48:24Z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2052-12.9.0.25987</vt:lpwstr>
  </property>
  <property fmtid="{D5CDD505-2E9C-101B-9397-08002B2CF9AE}" pid="3" name="ICV">
    <vt:lpwstr>53E6DF9F7BC3FDE428CEF3696A06A45E_43</vt:lpwstr>
  </property>
</Properties>
</file>