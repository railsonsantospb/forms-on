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D1681">
      <w:pPr>
        <w:widowControl/>
        <w:autoSpaceDE w:val="0"/>
        <w:autoSpaceDN w:val="0"/>
        <w:spacing w:before="0" w:after="0" w:line="206" w:lineRule="exact"/>
        <w:ind w:left="0" w:right="0"/>
      </w:pPr>
    </w:p>
    <w:tbl>
      <w:tblPr>
        <w:tblStyle w:val="32"/>
        <w:tblpPr w:leftFromText="180" w:rightFromText="180" w:vertAnchor="text" w:tblpX="22" w:tblpY="11"/>
        <w:tblOverlap w:val="never"/>
        <w:tblW w:w="1069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8"/>
        <w:gridCol w:w="5348"/>
      </w:tblGrid>
      <w:tr w14:paraId="13626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0" w:hRule="exact"/>
        </w:trPr>
        <w:tc>
          <w:tcPr>
            <w:tcW w:w="5348" w:type="dxa"/>
            <w:tcMar>
              <w:left w:w="0" w:type="dxa"/>
              <w:right w:w="0" w:type="dxa"/>
            </w:tcMar>
          </w:tcPr>
          <w:p w14:paraId="2C2515C2">
            <w:pPr>
              <w:widowControl/>
              <w:autoSpaceDE w:val="0"/>
              <w:autoSpaceDN w:val="0"/>
              <w:spacing w:before="0" w:after="0" w:line="240" w:lineRule="auto"/>
              <w:ind w:left="0" w:right="120" w:firstLine="0"/>
              <w:jc w:val="right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1346835</wp:posOffset>
                  </wp:positionH>
                  <wp:positionV relativeFrom="page">
                    <wp:posOffset>98425</wp:posOffset>
                  </wp:positionV>
                  <wp:extent cx="500380" cy="654050"/>
                  <wp:effectExtent l="0" t="0" r="13970" b="1270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5348" w:type="dxa"/>
            <w:tcMar>
              <w:left w:w="0" w:type="dxa"/>
              <w:right w:w="0" w:type="dxa"/>
            </w:tcMar>
          </w:tcPr>
          <w:p w14:paraId="0E7E5DA9">
            <w:pPr>
              <w:widowControl/>
              <w:autoSpaceDE w:val="0"/>
              <w:autoSpaceDN w:val="0"/>
              <w:spacing w:before="146" w:after="0" w:line="276" w:lineRule="exact"/>
              <w:ind w:left="144" w:right="86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UNIVERSIDADE FEDERAL DA PARAÍBA </w:t>
            </w:r>
            <w:r>
              <w:br w:type="textWrapping"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CENTRO DE CIÊNCIAS HUMANAS SOCIAIS E AGRÁRIAS CAMPUS III – BANANEIRAS – PB </w:t>
            </w:r>
            <w:r>
              <w:br w:type="textWrapping"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ANEXO I </w:t>
            </w:r>
          </w:p>
        </w:tc>
      </w:tr>
    </w:tbl>
    <w:p w14:paraId="2891C8E0">
      <w:pPr>
        <w:widowControl/>
        <w:autoSpaceDE w:val="0"/>
        <w:autoSpaceDN w:val="0"/>
        <w:spacing w:before="232" w:after="2" w:line="354" w:lineRule="exact"/>
        <w:ind w:left="162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SOLICITAÇÃO DE (     ) DIÁRIAS (     ) PASSAGENS 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</w:tblGrid>
      <w:tr w14:paraId="125E1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6" w:hRule="exact"/>
        </w:trPr>
        <w:tc>
          <w:tcPr>
            <w:tcW w:w="2550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6FEA0A8D">
            <w:pPr>
              <w:widowControl/>
              <w:autoSpaceDE w:val="0"/>
              <w:autoSpaceDN w:val="0"/>
              <w:spacing w:before="748" w:after="0" w:line="310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>IDENTIFICAÇÃO</w:t>
            </w:r>
          </w:p>
        </w:tc>
        <w:tc>
          <w:tcPr>
            <w:tcW w:w="8082" w:type="dxa"/>
            <w:gridSpan w:val="10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7789CFF0">
            <w:pPr>
              <w:widowControl/>
              <w:autoSpaceDE w:val="0"/>
              <w:autoSpaceDN w:val="0"/>
              <w:spacing w:before="0" w:after="0" w:line="260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(    ) Servidor (Servidor da UFPB ou Servidor Convidado)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(    ) Não Servidor (Colaborador eventual, Dependente)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(  ) SEPE (Servidor de outra esfera de Poder- Estadual, Municipal, Judiciário, Legislativo, Empregado Público) *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(    ) Acompanhante PCD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(    ) Outro. Especificar: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>*</w:t>
            </w:r>
            <w:r>
              <w:rPr>
                <w:rFonts w:ascii="CIDFont+F3" w:hAnsi="CIDFont+F3" w:eastAsia="CIDFont+F3"/>
                <w:b w:val="0"/>
                <w:i w:val="0"/>
                <w:color w:val="FF0000"/>
                <w:sz w:val="20"/>
              </w:rPr>
              <w:t xml:space="preserve">Em caso de SEPE (Servidor de outra esfera de Poder- Estadual, Municipal, Judiciário, Legislativo, Empregado Público) informar: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Recebe Auxílio Transporte (  ) SIM  (   ) NÃO   VALOR: ______________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>Recebe Auxílio Alimentação (  ) SIM  (   ) NÃO  VALOR: ______________</w:t>
            </w:r>
          </w:p>
        </w:tc>
      </w:tr>
      <w:tr w14:paraId="3311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</w:trPr>
        <w:tc>
          <w:tcPr>
            <w:tcW w:w="2848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8C04AB">
            <w:pPr>
              <w:widowControl/>
              <w:autoSpaceDE w:val="0"/>
              <w:autoSpaceDN w:val="0"/>
              <w:spacing w:before="2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Nome completo: </w:t>
            </w:r>
          </w:p>
        </w:tc>
        <w:tc>
          <w:tcPr>
            <w:tcW w:w="7784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1FF2E3"/>
        </w:tc>
      </w:tr>
      <w:tr w14:paraId="40184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2848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E6755B">
            <w:pPr>
              <w:widowControl/>
              <w:autoSpaceDE w:val="0"/>
              <w:autoSpaceDN w:val="0"/>
              <w:spacing w:before="4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Cargo ou Função que Ocupa: </w:t>
            </w:r>
          </w:p>
        </w:tc>
        <w:tc>
          <w:tcPr>
            <w:tcW w:w="7784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CDD40D"/>
        </w:tc>
      </w:tr>
      <w:tr w14:paraId="741D1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4534" w:type="dxa"/>
            <w:gridSpan w:val="6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F84C29">
            <w:pPr>
              <w:widowControl/>
              <w:autoSpaceDE w:val="0"/>
              <w:autoSpaceDN w:val="0"/>
              <w:spacing w:before="0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CPF: </w:t>
            </w:r>
          </w:p>
        </w:tc>
        <w:tc>
          <w:tcPr>
            <w:tcW w:w="6098" w:type="dxa"/>
            <w:gridSpan w:val="7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5D57C6">
            <w:pPr>
              <w:widowControl/>
              <w:autoSpaceDE w:val="0"/>
              <w:autoSpaceDN w:val="0"/>
              <w:spacing w:before="0" w:after="0" w:line="266" w:lineRule="exact"/>
              <w:ind w:left="14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 RG: </w:t>
            </w:r>
          </w:p>
        </w:tc>
      </w:tr>
      <w:tr w14:paraId="59DA2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exact"/>
        </w:trPr>
        <w:tc>
          <w:tcPr>
            <w:tcW w:w="4534" w:type="dxa"/>
            <w:gridSpan w:val="6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C8E890">
            <w:pPr>
              <w:widowControl/>
              <w:autoSpaceDE w:val="0"/>
              <w:autoSpaceDN w:val="0"/>
              <w:spacing w:before="0" w:after="0" w:line="268" w:lineRule="exact"/>
              <w:ind w:left="12" w:right="72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Nº do Passaporte </w:t>
            </w:r>
            <w:r>
              <w:rPr>
                <w:rFonts w:ascii="CIDFont+F3" w:hAnsi="CIDFont+F3" w:eastAsia="CIDFont+F3"/>
                <w:b w:val="0"/>
                <w:i w:val="0"/>
                <w:color w:val="FF0000"/>
                <w:sz w:val="22"/>
              </w:rPr>
              <w:t>(Obrigatório em viagens internacionais):</w:t>
            </w:r>
          </w:p>
        </w:tc>
        <w:tc>
          <w:tcPr>
            <w:tcW w:w="6098" w:type="dxa"/>
            <w:gridSpan w:val="7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867F2F">
            <w:pPr>
              <w:widowControl/>
              <w:autoSpaceDE w:val="0"/>
              <w:autoSpaceDN w:val="0"/>
              <w:spacing w:before="0" w:after="0" w:line="244" w:lineRule="exact"/>
              <w:ind w:left="14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>Lotação/Órgão:</w:t>
            </w:r>
          </w:p>
        </w:tc>
      </w:tr>
      <w:tr w14:paraId="5EC56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4534" w:type="dxa"/>
            <w:gridSpan w:val="6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0C1E34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Data de Nascimento: </w:t>
            </w:r>
          </w:p>
        </w:tc>
        <w:tc>
          <w:tcPr>
            <w:tcW w:w="6098" w:type="dxa"/>
            <w:gridSpan w:val="7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A29D6E">
            <w:pPr>
              <w:widowControl/>
              <w:autoSpaceDE w:val="0"/>
              <w:autoSpaceDN w:val="0"/>
              <w:spacing w:before="4" w:after="0" w:line="266" w:lineRule="exact"/>
              <w:ind w:left="14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 Siape: </w:t>
            </w:r>
          </w:p>
        </w:tc>
      </w:tr>
      <w:tr w14:paraId="0D8A1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8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C76C34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Nome da Mãe: </w:t>
            </w:r>
          </w:p>
        </w:tc>
        <w:tc>
          <w:tcPr>
            <w:tcW w:w="8786" w:type="dxa"/>
            <w:gridSpan w:val="1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1C0550"/>
        </w:tc>
      </w:tr>
      <w:tr w14:paraId="5D6B6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</w:trPr>
        <w:tc>
          <w:tcPr>
            <w:tcW w:w="18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F01688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Endereço: </w:t>
            </w:r>
          </w:p>
        </w:tc>
        <w:tc>
          <w:tcPr>
            <w:tcW w:w="8786" w:type="dxa"/>
            <w:gridSpan w:val="1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16C9F0"/>
        </w:tc>
      </w:tr>
      <w:tr w14:paraId="0A7ED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8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0048E3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Telefone: </w:t>
            </w:r>
          </w:p>
        </w:tc>
        <w:tc>
          <w:tcPr>
            <w:tcW w:w="2688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584EA"/>
        </w:tc>
        <w:tc>
          <w:tcPr>
            <w:tcW w:w="99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FB4E0E">
            <w:pPr>
              <w:widowControl/>
              <w:autoSpaceDE w:val="0"/>
              <w:autoSpaceDN w:val="0"/>
              <w:spacing w:before="4" w:after="0" w:line="266" w:lineRule="exact"/>
              <w:ind w:left="134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 Email:    </w:t>
            </w:r>
          </w:p>
        </w:tc>
        <w:tc>
          <w:tcPr>
            <w:tcW w:w="510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4B26C5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 w14:paraId="19D66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</w:trPr>
        <w:tc>
          <w:tcPr>
            <w:tcW w:w="184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08F421">
            <w:pPr>
              <w:widowControl/>
              <w:autoSpaceDE w:val="0"/>
              <w:autoSpaceDN w:val="0"/>
              <w:spacing w:before="2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Dados Bancários: </w:t>
            </w:r>
          </w:p>
        </w:tc>
        <w:tc>
          <w:tcPr>
            <w:tcW w:w="2972" w:type="dxa"/>
            <w:gridSpan w:val="6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57C71C">
            <w:pPr>
              <w:widowControl/>
              <w:autoSpaceDE w:val="0"/>
              <w:autoSpaceDN w:val="0"/>
              <w:spacing w:before="2" w:after="0" w:line="266" w:lineRule="exact"/>
              <w:ind w:left="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 Banco: </w:t>
            </w:r>
          </w:p>
        </w:tc>
        <w:tc>
          <w:tcPr>
            <w:tcW w:w="269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B192BD">
            <w:pPr>
              <w:widowControl/>
              <w:autoSpaceDE w:val="0"/>
              <w:autoSpaceDN w:val="0"/>
              <w:spacing w:before="2" w:after="0" w:line="266" w:lineRule="exact"/>
              <w:ind w:left="8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Agência: </w:t>
            </w:r>
          </w:p>
        </w:tc>
        <w:tc>
          <w:tcPr>
            <w:tcW w:w="312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7BC771">
            <w:pPr>
              <w:widowControl/>
              <w:autoSpaceDE w:val="0"/>
              <w:autoSpaceDN w:val="0"/>
              <w:spacing w:before="2" w:after="0" w:line="266" w:lineRule="exact"/>
              <w:ind w:left="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Conta: </w:t>
            </w:r>
          </w:p>
        </w:tc>
      </w:tr>
      <w:tr w14:paraId="759FF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3563304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 xml:space="preserve">DESCRIÇÃO DO MOTIVO DA VIAGEM: </w:t>
            </w:r>
          </w:p>
        </w:tc>
      </w:tr>
      <w:tr w14:paraId="52365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DB5C87"/>
        </w:tc>
      </w:tr>
      <w:tr w14:paraId="42B3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10154EE0">
            <w:pPr>
              <w:widowControl/>
              <w:autoSpaceDE w:val="0"/>
              <w:autoSpaceDN w:val="0"/>
              <w:spacing w:before="0" w:after="0" w:line="270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RELAÇÃO DE PERTINÊNCIA entre a função ou o cargo do Proposto com o objeto da viagem; relevância da prestação do serviço ou participação para as finalidades da UFPB.</w:t>
            </w:r>
          </w:p>
        </w:tc>
      </w:tr>
      <w:tr w14:paraId="2B7A1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8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A12501"/>
        </w:tc>
      </w:tr>
      <w:tr w14:paraId="27CC7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008D719A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 xml:space="preserve">DESTINO (Ida): </w:t>
            </w:r>
          </w:p>
        </w:tc>
      </w:tr>
      <w:tr w14:paraId="7FC06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128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B64344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Cidade de Origem: </w:t>
            </w:r>
          </w:p>
        </w:tc>
        <w:tc>
          <w:tcPr>
            <w:tcW w:w="2050" w:type="dxa"/>
            <w:gridSpan w:val="3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61BB1"/>
        </w:tc>
        <w:tc>
          <w:tcPr>
            <w:tcW w:w="2060" w:type="dxa"/>
            <w:gridSpan w:val="5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B6585D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>Cidade de Destino:</w:t>
            </w:r>
          </w:p>
        </w:tc>
        <w:tc>
          <w:tcPr>
            <w:tcW w:w="1982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B35027"/>
        </w:tc>
        <w:tc>
          <w:tcPr>
            <w:tcW w:w="24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D6AFB6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Data: </w:t>
            </w:r>
          </w:p>
        </w:tc>
      </w:tr>
      <w:tr w14:paraId="6F44D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646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90B8C9"/>
        </w:tc>
        <w:tc>
          <w:tcPr>
            <w:tcW w:w="2469" w:type="dxa"/>
            <w:gridSpan w:val="3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96D71D"/>
        </w:tc>
        <w:tc>
          <w:tcPr>
            <w:tcW w:w="4115" w:type="dxa"/>
            <w:gridSpan w:val="5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539ED0"/>
        </w:tc>
        <w:tc>
          <w:tcPr>
            <w:tcW w:w="1646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5C7B6C"/>
        </w:tc>
        <w:tc>
          <w:tcPr>
            <w:tcW w:w="24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DABE8A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Hora: </w:t>
            </w:r>
          </w:p>
        </w:tc>
      </w:tr>
      <w:tr w14:paraId="5BFFD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5460C50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 xml:space="preserve">DESTINO (Retorno): </w:t>
            </w:r>
          </w:p>
        </w:tc>
      </w:tr>
      <w:tr w14:paraId="3BBCB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2128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64AE19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Cidade de Origem: </w:t>
            </w:r>
          </w:p>
        </w:tc>
        <w:tc>
          <w:tcPr>
            <w:tcW w:w="2050" w:type="dxa"/>
            <w:gridSpan w:val="3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2AA011"/>
        </w:tc>
        <w:tc>
          <w:tcPr>
            <w:tcW w:w="2060" w:type="dxa"/>
            <w:gridSpan w:val="5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B8143D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>Cidade de Destino:</w:t>
            </w:r>
          </w:p>
        </w:tc>
        <w:tc>
          <w:tcPr>
            <w:tcW w:w="1982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2C3735"/>
        </w:tc>
        <w:tc>
          <w:tcPr>
            <w:tcW w:w="24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D68343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Data: </w:t>
            </w:r>
          </w:p>
        </w:tc>
      </w:tr>
      <w:tr w14:paraId="0A4B3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646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091318"/>
        </w:tc>
        <w:tc>
          <w:tcPr>
            <w:tcW w:w="2469" w:type="dxa"/>
            <w:gridSpan w:val="3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B2CD4F"/>
        </w:tc>
        <w:tc>
          <w:tcPr>
            <w:tcW w:w="4115" w:type="dxa"/>
            <w:gridSpan w:val="5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960EDC"/>
        </w:tc>
        <w:tc>
          <w:tcPr>
            <w:tcW w:w="1646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E502DF"/>
        </w:tc>
        <w:tc>
          <w:tcPr>
            <w:tcW w:w="241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E827E3">
            <w:pPr>
              <w:widowControl/>
              <w:autoSpaceDE w:val="0"/>
              <w:autoSpaceDN w:val="0"/>
              <w:spacing w:before="4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Hora: </w:t>
            </w:r>
          </w:p>
        </w:tc>
      </w:tr>
      <w:tr w14:paraId="693B2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7A730BD6">
            <w:pPr>
              <w:widowControl/>
              <w:autoSpaceDE w:val="0"/>
              <w:autoSpaceDN w:val="0"/>
              <w:spacing w:before="10" w:after="0" w:line="310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 xml:space="preserve">DATA/HORA DA MISSÃO/COMPROMISSO: </w:t>
            </w:r>
          </w:p>
        </w:tc>
      </w:tr>
      <w:tr w14:paraId="3A113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5388" w:type="dxa"/>
            <w:gridSpan w:val="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1CC573">
            <w:pPr>
              <w:widowControl/>
              <w:autoSpaceDE w:val="0"/>
              <w:autoSpaceDN w:val="0"/>
              <w:spacing w:before="2" w:after="0" w:line="312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8"/>
              </w:rPr>
              <w:t xml:space="preserve">Data/Hora Início: </w:t>
            </w:r>
          </w:p>
        </w:tc>
        <w:tc>
          <w:tcPr>
            <w:tcW w:w="5244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E639E5">
            <w:pPr>
              <w:widowControl/>
              <w:autoSpaceDE w:val="0"/>
              <w:autoSpaceDN w:val="0"/>
              <w:spacing w:before="2" w:after="0" w:line="312" w:lineRule="exact"/>
              <w:ind w:left="108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8"/>
              </w:rPr>
              <w:t xml:space="preserve">Data/Hora Término: </w:t>
            </w:r>
          </w:p>
        </w:tc>
      </w:tr>
      <w:tr w14:paraId="1736D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C2BB35">
            <w:pPr>
              <w:widowControl/>
              <w:autoSpaceDE w:val="0"/>
              <w:autoSpaceDN w:val="0"/>
              <w:spacing w:before="0" w:after="0" w:line="228" w:lineRule="exact"/>
              <w:ind w:left="470" w:right="288" w:firstLine="0"/>
              <w:jc w:val="left"/>
            </w:pPr>
            <w:r>
              <w:rPr>
                <w:rFonts w:ascii="CIDFont+F6" w:hAnsi="CIDFont+F6" w:eastAsia="CIDFont+F6"/>
                <w:b w:val="0"/>
                <w:i/>
                <w:color w:val="000000"/>
                <w:sz w:val="20"/>
              </w:rPr>
              <w:t>* Os horários a serem descritos aqui têm por objetivo dar ao Solicitante de Passagem as informações necessárias para realizar a cotação de preços e consequente compra da passagem que atenda aos critérios de interesse da Administração, vedada escolha pelo Proposto.</w:t>
            </w:r>
          </w:p>
        </w:tc>
      </w:tr>
      <w:tr w14:paraId="30D9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5D4114E">
            <w:pPr>
              <w:widowControl/>
              <w:autoSpaceDE w:val="0"/>
              <w:autoSpaceDN w:val="0"/>
              <w:spacing w:before="10" w:after="0" w:line="312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 xml:space="preserve">TRANSPORTE: </w:t>
            </w:r>
          </w:p>
        </w:tc>
      </w:tr>
      <w:tr w14:paraId="10258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exact"/>
        </w:trPr>
        <w:tc>
          <w:tcPr>
            <w:tcW w:w="10632" w:type="dxa"/>
            <w:gridSpan w:val="1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53D167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(   ) 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Veículo Oficial             (   ) Empresa Terrestre           (   ) Empresa Aérea           (   ) Veículo Próprio </w:t>
            </w:r>
            <w:r>
              <w:rPr>
                <w:rFonts w:ascii="CIDFont+F3" w:hAnsi="CIDFont+F3" w:eastAsia="CIDFont+F3"/>
                <w:b w:val="0"/>
                <w:i w:val="0"/>
                <w:color w:val="FF0000"/>
                <w:sz w:val="20"/>
              </w:rPr>
              <w:t>Em caso de veículo Oficial a solicitação deverá ocorrer diretamente com o setor de transportes em formulário específico; Em caso de Veículo Próprio, Anexar a este processo o TERMO DE OPÇÃO – FORMULÁRIO VEÍCULO PRÓPRIO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 xml:space="preserve">. </w:t>
            </w:r>
          </w:p>
          <w:p w14:paraId="624B52E4">
            <w:pPr>
              <w:widowControl/>
              <w:autoSpaceDE w:val="0"/>
              <w:autoSpaceDN w:val="0"/>
              <w:spacing w:before="46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FF0000"/>
                <w:sz w:val="22"/>
              </w:rPr>
              <w:t>Em caso de veículo próprio, por favor informar a distância percorrida (em km):</w:t>
            </w:r>
            <w:r>
              <w:rPr>
                <w:rFonts w:ascii="CIDFont+F3" w:hAnsi="CIDFont+F3" w:eastAsia="CIDFont+F3"/>
                <w:b w:val="0"/>
                <w:i w:val="0"/>
                <w:color w:val="FF0000"/>
                <w:sz w:val="24"/>
              </w:rPr>
              <w:t xml:space="preserve"> _________________</w:t>
            </w:r>
          </w:p>
        </w:tc>
      </w:tr>
    </w:tbl>
    <w:p w14:paraId="01A8C809">
      <w:pPr>
        <w:widowControl/>
        <w:autoSpaceDE w:val="0"/>
        <w:autoSpaceDN w:val="0"/>
        <w:spacing w:before="0" w:after="0" w:line="14" w:lineRule="exact"/>
        <w:ind w:left="0" w:right="0"/>
      </w:pPr>
    </w:p>
    <w:p w14:paraId="274DCB02">
      <w:pPr>
        <w:sectPr>
          <w:pgSz w:w="11906" w:h="16838"/>
          <w:pgMar w:top="204" w:right="646" w:bottom="156" w:left="564" w:header="720" w:footer="720" w:gutter="0"/>
          <w:cols w:space="720" w:num="1"/>
          <w:docGrid w:linePitch="360" w:charSpace="0"/>
        </w:sectPr>
      </w:pPr>
    </w:p>
    <w:p w14:paraId="0AB1E1CB">
      <w:pPr>
        <w:widowControl/>
        <w:autoSpaceDE w:val="0"/>
        <w:autoSpaceDN w:val="0"/>
        <w:spacing w:before="0" w:after="0" w:line="142" w:lineRule="exact"/>
        <w:ind w:left="0" w:right="0"/>
      </w:pPr>
    </w:p>
    <w:tbl>
      <w:tblPr>
        <w:tblStyle w:val="32"/>
        <w:tblW w:w="0" w:type="auto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1"/>
        <w:gridCol w:w="5331"/>
      </w:tblGrid>
      <w:tr w14:paraId="1ED74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E282C6">
            <w:pPr>
              <w:widowControl/>
              <w:autoSpaceDE w:val="0"/>
              <w:autoSpaceDN w:val="0"/>
              <w:spacing w:before="10" w:after="0" w:line="312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8"/>
              </w:rPr>
              <w:t>DÉBITO DO RECURSO:</w:t>
            </w:r>
          </w:p>
        </w:tc>
      </w:tr>
      <w:tr w14:paraId="575F6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AA235A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>(    ) CCHSA    (    ) CAVN    (    )PROJETO________________   (    )Outros:_______________</w:t>
            </w:r>
          </w:p>
        </w:tc>
      </w:tr>
      <w:tr w14:paraId="28514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0442E1F7">
            <w:pPr>
              <w:widowControl/>
              <w:autoSpaceDE w:val="0"/>
              <w:autoSpaceDN w:val="0"/>
              <w:spacing w:before="0" w:after="0" w:line="286" w:lineRule="exact"/>
              <w:ind w:left="11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JUSTIFICATIVA: </w:t>
            </w:r>
            <w:r>
              <w:br w:type="textWrapping"/>
            </w:r>
            <w:r>
              <w:rPr>
                <w:rFonts w:ascii="CIDFont+F7" w:hAnsi="CIDFont+F7" w:eastAsia="CIDFont+F7"/>
                <w:b/>
                <w:i/>
                <w:color w:val="000000"/>
                <w:sz w:val="22"/>
              </w:rPr>
              <w:t>Passagens e/ou diárias com qualquer uma das características abaixo somente serão emitidas mediante justificativa Justifique todos os itens nos quais se enquadre a solicitação.</w:t>
            </w:r>
          </w:p>
        </w:tc>
      </w:tr>
      <w:tr w14:paraId="3EBD9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90B1CB">
            <w:pPr>
              <w:widowControl/>
              <w:autoSpaceDE w:val="0"/>
              <w:autoSpaceDN w:val="0"/>
              <w:spacing w:before="0" w:after="0" w:line="250" w:lineRule="exact"/>
              <w:ind w:left="110" w:right="576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Viagem urgente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(menos de 20 dias de antecedência): </w:t>
            </w:r>
            <w: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Final de semana, feriado ou iniciada na sexta-feira: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1FE960"/>
        </w:tc>
      </w:tr>
      <w:tr w14:paraId="1447A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B9AFFC">
            <w:pPr>
              <w:widowControl/>
              <w:autoSpaceDE w:val="0"/>
              <w:autoSpaceDN w:val="0"/>
              <w:spacing w:before="2" w:after="0" w:line="244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Especificação de aeroporto: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D7C33E"/>
        </w:tc>
      </w:tr>
      <w:tr w14:paraId="076BB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A59DC9">
            <w:pPr>
              <w:widowControl/>
              <w:autoSpaceDE w:val="0"/>
              <w:autoSpaceDN w:val="0"/>
              <w:spacing w:before="6" w:after="0" w:line="244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 xml:space="preserve">Grupo de mais de 2 pessoas: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BF5779"/>
        </w:tc>
      </w:tr>
      <w:tr w14:paraId="1C7B00F7">
        <w:trPr>
          <w:trHeight w:val="636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8644B9">
            <w:pPr>
              <w:widowControl/>
              <w:autoSpaceDE w:val="0"/>
              <w:autoSpaceDN w:val="0"/>
              <w:spacing w:before="0" w:after="0" w:line="292" w:lineRule="exact"/>
              <w:ind w:left="110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>Grupo de mais de 5 pessoas (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>competência do Dirigente máximo da UFPB autorizar):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468CD4"/>
        </w:tc>
      </w:tr>
      <w:tr w14:paraId="1A51B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A25D59">
            <w:pPr>
              <w:widowControl/>
              <w:autoSpaceDE w:val="0"/>
              <w:autoSpaceDN w:val="0"/>
              <w:spacing w:before="0" w:after="0" w:line="266" w:lineRule="exact"/>
              <w:ind w:left="110" w:right="48" w:firstLine="0"/>
              <w:jc w:val="both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>Viagem com mais de 30 diárias acumuladas no exercício (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>competência do Dirigente máximo da UFPB autorizar)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2"/>
              </w:rPr>
              <w:t>: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87C751"/>
        </w:tc>
      </w:tr>
    </w:tbl>
    <w:p w14:paraId="6C5F15E5">
      <w:pPr>
        <w:widowControl/>
        <w:autoSpaceDE w:val="0"/>
        <w:autoSpaceDN w:val="0"/>
        <w:spacing w:before="530" w:after="0" w:line="228" w:lineRule="exact"/>
        <w:ind w:left="4" w:right="288" w:firstLine="3908"/>
        <w:jc w:val="left"/>
      </w:pPr>
      <w:r>
        <w:rPr>
          <w:rFonts w:ascii="CIDFont+F2" w:hAnsi="CIDFont+F2" w:eastAsia="CIDFont+F2"/>
          <w:b/>
          <w:i w:val="0"/>
          <w:color w:val="000000"/>
          <w:sz w:val="22"/>
        </w:rPr>
        <w:t xml:space="preserve">TERMO DE COMPROMISSO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Pelo presente, comprometo-me a: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a) Restituir, em cinco dias contados a partir da data de retorno à UFPB, as diárias recebidas em excesso;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b) Arcar com a multa imposta pelas empresas aéreas, quando descumprir os horários por elas estabelecidos, para chegada ao aeroporto;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>c) Arcar com as despesas de alterações de horário de voo, quando não for de interesse da instituição.</w:t>
      </w:r>
    </w:p>
    <w:p w14:paraId="1F9337AD">
      <w:pPr>
        <w:widowControl/>
        <w:autoSpaceDE w:val="0"/>
        <w:autoSpaceDN w:val="0"/>
        <w:spacing w:before="0" w:after="0" w:line="230" w:lineRule="exact"/>
        <w:ind w:left="4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d) Restituir o canhoto das passagens utilizadas junto com a Prestação de Contas da Viagem (Relatório de viagem e certificado do evento, se existir) no prazo de 5 dias;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>e) Apresentar na Prestação de Contas documentos que venham a comprovar a efetiva realização das atividades previstas, tais como atas de reunião, declaração/certificados de participação ou presença, entre outros.</w:t>
      </w:r>
    </w:p>
    <w:p w14:paraId="21D9E3F3">
      <w:pPr>
        <w:widowControl/>
        <w:autoSpaceDE w:val="0"/>
        <w:autoSpaceDN w:val="0"/>
        <w:spacing w:before="836" w:after="0" w:line="266" w:lineRule="exact"/>
        <w:ind w:left="570" w:right="0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Em ________________________________ </w:t>
      </w:r>
    </w:p>
    <w:p w14:paraId="6C7531E6">
      <w:pPr>
        <w:widowControl/>
        <w:autoSpaceDE w:val="0"/>
        <w:autoSpaceDN w:val="0"/>
        <w:spacing w:before="322" w:after="282" w:line="230" w:lineRule="exact"/>
        <w:ind w:left="5760" w:right="392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_____________________________________ </w:t>
      </w:r>
      <w:r>
        <w:br w:type="textWrapping"/>
      </w:r>
      <w:r>
        <w:rPr>
          <w:rFonts w:ascii="CIDFont+F2" w:hAnsi="CIDFont+F2" w:eastAsia="CIDFont+F2"/>
          <w:b/>
          <w:i w:val="0"/>
          <w:color w:val="000000"/>
          <w:sz w:val="22"/>
        </w:rPr>
        <w:t xml:space="preserve">Assinatura do proposto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18"/>
        </w:rPr>
        <w:t xml:space="preserve"> (Pode ser assinado digitalmente pelo GOV ou SIPAC)</w:t>
      </w:r>
    </w:p>
    <w:tbl>
      <w:tblPr>
        <w:tblStyle w:val="32"/>
        <w:tblW w:w="0" w:type="auto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2"/>
      </w:tblGrid>
      <w:tr w14:paraId="07BCA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063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A00FE75">
            <w:pPr>
              <w:widowControl/>
              <w:autoSpaceDE w:val="0"/>
              <w:autoSpaceDN w:val="0"/>
              <w:spacing w:before="6" w:after="0" w:line="266" w:lineRule="exact"/>
              <w:ind w:left="10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DE ACORDO: </w:t>
            </w:r>
          </w:p>
        </w:tc>
      </w:tr>
    </w:tbl>
    <w:p w14:paraId="228A1EF1">
      <w:pPr>
        <w:widowControl/>
        <w:autoSpaceDE w:val="0"/>
        <w:autoSpaceDN w:val="0"/>
        <w:spacing w:before="588" w:after="0" w:line="232" w:lineRule="exact"/>
        <w:ind w:left="5760" w:right="392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____________________________________ </w:t>
      </w:r>
      <w:r>
        <w:br w:type="textWrapping"/>
      </w:r>
      <w:r>
        <w:rPr>
          <w:rFonts w:ascii="CIDFont+F2" w:hAnsi="CIDFont+F2" w:eastAsia="CIDFont+F2"/>
          <w:b/>
          <w:i w:val="0"/>
          <w:color w:val="000000"/>
          <w:sz w:val="22"/>
        </w:rPr>
        <w:t xml:space="preserve">Chefia Imediata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18"/>
        </w:rPr>
        <w:t>(Pode ser assinado digitalmente pelo GOV ou SIPAC)</w:t>
      </w:r>
    </w:p>
    <w:sectPr>
      <w:pgSz w:w="11906" w:h="16838"/>
      <w:pgMar w:top="142" w:right="682" w:bottom="1440" w:left="56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IDFont+F2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3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6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7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CF8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WWO_wpscloud_20260414115148-b24951d1ea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2026-05-01T05:52:51Z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2052-12.9.0.25987</vt:lpwstr>
  </property>
  <property fmtid="{D5CDD505-2E9C-101B-9397-08002B2CF9AE}" pid="3" name="ICV">
    <vt:lpwstr>59D38F4984CAC71233CFF3693D5C3219_43</vt:lpwstr>
  </property>
</Properties>
</file>